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6E07" w14:textId="77777777" w:rsidR="000B7D7C" w:rsidRPr="000B7D7C" w:rsidRDefault="000B7D7C" w:rsidP="000B7D7C">
      <w:pPr>
        <w:rPr>
          <w:b/>
          <w:bCs/>
          <w:lang w:val="en-IN"/>
        </w:rPr>
      </w:pPr>
      <w:r w:rsidRPr="000B7D7C">
        <w:rPr>
          <w:b/>
          <w:bCs/>
          <w:lang w:val="en-IN"/>
        </w:rPr>
        <w:t>Website Project Information Collection Form</w:t>
      </w:r>
    </w:p>
    <w:p w14:paraId="4520DDE1" w14:textId="77777777" w:rsidR="000B7D7C" w:rsidRPr="000B7D7C" w:rsidRDefault="000B7D7C" w:rsidP="000B7D7C">
      <w:pPr>
        <w:rPr>
          <w:b/>
          <w:bCs/>
          <w:lang w:val="en-IN"/>
        </w:rPr>
      </w:pPr>
      <w:r w:rsidRPr="000B7D7C">
        <w:rPr>
          <w:b/>
          <w:bCs/>
          <w:lang w:val="en-IN"/>
        </w:rPr>
        <w:t>1. Basic Company Information</w:t>
      </w:r>
    </w:p>
    <w:p w14:paraId="18ECEAB1" w14:textId="77777777" w:rsidR="000B7D7C" w:rsidRPr="000B7D7C" w:rsidRDefault="000B7D7C" w:rsidP="000B7D7C">
      <w:pPr>
        <w:rPr>
          <w:b/>
          <w:bCs/>
          <w:lang w:val="en-IN"/>
        </w:rPr>
      </w:pPr>
      <w:r w:rsidRPr="000B7D7C">
        <w:rPr>
          <w:b/>
          <w:bCs/>
          <w:lang w:val="en-IN"/>
        </w:rPr>
        <w:t>Company / Brand Name (Exact Formatting)</w:t>
      </w:r>
    </w:p>
    <w:p w14:paraId="53F435A2" w14:textId="77777777" w:rsidR="000B7D7C" w:rsidRPr="000B7D7C" w:rsidRDefault="000B7D7C" w:rsidP="000B7D7C">
      <w:pPr>
        <w:rPr>
          <w:lang w:val="en-IN"/>
        </w:rPr>
      </w:pPr>
      <w:r w:rsidRPr="000B7D7C">
        <w:rPr>
          <w:b/>
          <w:bCs/>
          <w:lang w:val="en-IN"/>
        </w:rPr>
        <w:t>NEXSPHERE GLOBAL ADVISORS LLP</w:t>
      </w:r>
    </w:p>
    <w:p w14:paraId="5ABA5D91" w14:textId="77777777" w:rsidR="000B7D7C" w:rsidRPr="000B7D7C" w:rsidRDefault="000B7D7C" w:rsidP="000B7D7C">
      <w:pPr>
        <w:rPr>
          <w:b/>
          <w:bCs/>
          <w:lang w:val="en-IN"/>
        </w:rPr>
      </w:pPr>
      <w:r w:rsidRPr="000B7D7C">
        <w:rPr>
          <w:b/>
          <w:bCs/>
          <w:lang w:val="en-IN"/>
        </w:rPr>
        <w:t>Tagline / Slogan</w:t>
      </w:r>
    </w:p>
    <w:p w14:paraId="3AA47C16" w14:textId="77777777" w:rsidR="000B7D7C" w:rsidRPr="000B7D7C" w:rsidRDefault="000B7D7C" w:rsidP="00EE7BB0">
      <w:pPr>
        <w:numPr>
          <w:ilvl w:val="0"/>
          <w:numId w:val="7"/>
        </w:numPr>
        <w:rPr>
          <w:lang w:val="en-IN"/>
        </w:rPr>
      </w:pPr>
      <w:r w:rsidRPr="000B7D7C">
        <w:rPr>
          <w:lang w:val="en-IN"/>
        </w:rPr>
        <w:t xml:space="preserve">Global Expertise. Strategic Growth. Trusted Advisory. </w:t>
      </w:r>
    </w:p>
    <w:p w14:paraId="53392DDC" w14:textId="77777777" w:rsidR="000B7D7C" w:rsidRPr="000B7D7C" w:rsidRDefault="000B7D7C" w:rsidP="00EE7BB0">
      <w:pPr>
        <w:numPr>
          <w:ilvl w:val="0"/>
          <w:numId w:val="7"/>
        </w:numPr>
        <w:rPr>
          <w:lang w:val="en-IN"/>
        </w:rPr>
      </w:pPr>
      <w:r w:rsidRPr="000B7D7C">
        <w:rPr>
          <w:lang w:val="en-IN"/>
        </w:rPr>
        <w:t xml:space="preserve">Empowering Businesses Beyond Borders </w:t>
      </w:r>
    </w:p>
    <w:p w14:paraId="53A130E7" w14:textId="77777777" w:rsidR="000B7D7C" w:rsidRPr="000B7D7C" w:rsidRDefault="000B7D7C" w:rsidP="00EE7BB0">
      <w:pPr>
        <w:numPr>
          <w:ilvl w:val="0"/>
          <w:numId w:val="7"/>
        </w:numPr>
        <w:rPr>
          <w:lang w:val="en-IN"/>
        </w:rPr>
      </w:pPr>
      <w:r w:rsidRPr="000B7D7C">
        <w:rPr>
          <w:lang w:val="en-IN"/>
        </w:rPr>
        <w:t xml:space="preserve">Your Trusted Partner in Global Financial Excellence </w:t>
      </w:r>
    </w:p>
    <w:p w14:paraId="69DE01E8" w14:textId="77777777" w:rsidR="000B7D7C" w:rsidRPr="000B7D7C" w:rsidRDefault="000B7D7C" w:rsidP="00EE7BB0">
      <w:pPr>
        <w:numPr>
          <w:ilvl w:val="0"/>
          <w:numId w:val="7"/>
        </w:numPr>
        <w:rPr>
          <w:lang w:val="en-IN"/>
        </w:rPr>
      </w:pPr>
      <w:r w:rsidRPr="000B7D7C">
        <w:rPr>
          <w:lang w:val="en-IN"/>
        </w:rPr>
        <w:t xml:space="preserve">Smart Accounting. Scalable Growth. </w:t>
      </w:r>
    </w:p>
    <w:p w14:paraId="04FC0205" w14:textId="77777777" w:rsidR="000B7D7C" w:rsidRPr="000B7D7C" w:rsidRDefault="000B7D7C" w:rsidP="000B7D7C">
      <w:pPr>
        <w:rPr>
          <w:b/>
          <w:bCs/>
          <w:lang w:val="en-IN"/>
        </w:rPr>
      </w:pPr>
      <w:r w:rsidRPr="000B7D7C">
        <w:rPr>
          <w:b/>
          <w:bCs/>
          <w:lang w:val="en-IN"/>
        </w:rPr>
        <w:t>Industry / Business Type</w:t>
      </w:r>
    </w:p>
    <w:p w14:paraId="52E61A09" w14:textId="77777777" w:rsidR="000B7D7C" w:rsidRPr="000B7D7C" w:rsidRDefault="000B7D7C" w:rsidP="000B7D7C">
      <w:pPr>
        <w:rPr>
          <w:lang w:val="en-IN"/>
        </w:rPr>
      </w:pPr>
      <w:r w:rsidRPr="000B7D7C">
        <w:rPr>
          <w:lang w:val="en-IN"/>
        </w:rPr>
        <w:t>Accounting Firm | Tax Advisory | Global Business Consulting</w:t>
      </w:r>
    </w:p>
    <w:p w14:paraId="6081A927" w14:textId="77777777" w:rsidR="000B7D7C" w:rsidRPr="000B7D7C" w:rsidRDefault="000B7D7C" w:rsidP="000B7D7C">
      <w:pPr>
        <w:rPr>
          <w:b/>
          <w:bCs/>
          <w:lang w:val="en-IN"/>
        </w:rPr>
      </w:pPr>
      <w:r w:rsidRPr="000B7D7C">
        <w:rPr>
          <w:b/>
          <w:bCs/>
          <w:lang w:val="en-IN"/>
        </w:rPr>
        <w:t>Short Company Description</w:t>
      </w:r>
    </w:p>
    <w:p w14:paraId="69432DDC" w14:textId="77777777" w:rsidR="000B7D7C" w:rsidRPr="000B7D7C" w:rsidRDefault="000B7D7C" w:rsidP="000B7D7C">
      <w:pPr>
        <w:rPr>
          <w:lang w:val="en-IN"/>
        </w:rPr>
      </w:pPr>
      <w:r w:rsidRPr="000B7D7C">
        <w:rPr>
          <w:lang w:val="en-IN"/>
        </w:rPr>
        <w:t>NEXSPHERE GLOBAL ADVISORS LLP provides taxation, bookkeeping, compliance, CFO, and business consulting services to startups, SMEs, and international businesses. We help companies scale efficiently through accurate financial management, compliance solutions, and strategic advisory services.</w:t>
      </w:r>
    </w:p>
    <w:p w14:paraId="514331F4" w14:textId="77777777" w:rsidR="000B7D7C" w:rsidRPr="000B7D7C" w:rsidRDefault="000B7D7C" w:rsidP="000B7D7C">
      <w:pPr>
        <w:rPr>
          <w:b/>
          <w:bCs/>
          <w:lang w:val="en-IN"/>
        </w:rPr>
      </w:pPr>
      <w:r w:rsidRPr="000B7D7C">
        <w:rPr>
          <w:b/>
          <w:bCs/>
          <w:lang w:val="en-IN"/>
        </w:rPr>
        <w:t>Year Established</w:t>
      </w:r>
    </w:p>
    <w:p w14:paraId="19E04019" w14:textId="77777777" w:rsidR="000B7D7C" w:rsidRPr="000B7D7C" w:rsidRDefault="000B7D7C" w:rsidP="000B7D7C">
      <w:pPr>
        <w:rPr>
          <w:lang w:val="en-IN"/>
        </w:rPr>
      </w:pPr>
      <w:r w:rsidRPr="000B7D7C">
        <w:rPr>
          <w:lang w:val="en-IN"/>
        </w:rPr>
        <w:t>2026</w:t>
      </w:r>
    </w:p>
    <w:p w14:paraId="4B07CC7C" w14:textId="77777777" w:rsidR="000B7D7C" w:rsidRPr="000B7D7C" w:rsidRDefault="000B7D7C" w:rsidP="000B7D7C">
      <w:pPr>
        <w:rPr>
          <w:b/>
          <w:bCs/>
          <w:lang w:val="en-IN"/>
        </w:rPr>
      </w:pPr>
      <w:r w:rsidRPr="000B7D7C">
        <w:rPr>
          <w:b/>
          <w:bCs/>
          <w:lang w:val="en-IN"/>
        </w:rPr>
        <w:t>Company Registration Name</w:t>
      </w:r>
    </w:p>
    <w:p w14:paraId="053C7CE1" w14:textId="77777777" w:rsidR="000B7D7C" w:rsidRPr="000B7D7C" w:rsidRDefault="000B7D7C" w:rsidP="000B7D7C">
      <w:pPr>
        <w:rPr>
          <w:lang w:val="en-IN"/>
        </w:rPr>
      </w:pPr>
      <w:r w:rsidRPr="000B7D7C">
        <w:rPr>
          <w:lang w:val="en-IN"/>
        </w:rPr>
        <w:t>NEXSPHERE GLOBAL ADVISORS LLP</w:t>
      </w:r>
    </w:p>
    <w:p w14:paraId="7C8F7051" w14:textId="77777777" w:rsidR="000B7D7C" w:rsidRPr="000B7D7C" w:rsidRDefault="004E3AB3" w:rsidP="000B7D7C">
      <w:pPr>
        <w:rPr>
          <w:lang w:val="en-IN"/>
        </w:rPr>
      </w:pPr>
      <w:r w:rsidRPr="004E3AB3">
        <w:rPr>
          <w:noProof/>
          <w:lang w:val="en-IN"/>
        </w:rPr>
        <w:pict w14:anchorId="4C2E9955">
          <v:rect id="_x0000_i1052" alt="" style="width:431.9pt;height:.05pt;mso-width-percent:0;mso-height-percent:0;mso-width-percent:0;mso-height-percent:0" o:hrpct="957" o:hralign="center" o:hrstd="t" o:hr="t" fillcolor="#a0a0a0" stroked="f"/>
        </w:pict>
      </w:r>
    </w:p>
    <w:p w14:paraId="25D4D68D" w14:textId="77777777" w:rsidR="000B7D7C" w:rsidRPr="000B7D7C" w:rsidRDefault="000B7D7C" w:rsidP="000B7D7C">
      <w:pPr>
        <w:rPr>
          <w:b/>
          <w:bCs/>
          <w:lang w:val="en-IN"/>
        </w:rPr>
      </w:pPr>
      <w:r w:rsidRPr="000B7D7C">
        <w:rPr>
          <w:b/>
          <w:bCs/>
          <w:lang w:val="en-IN"/>
        </w:rPr>
        <w:t>2. Main Contact Details</w:t>
      </w:r>
    </w:p>
    <w:p w14:paraId="7137B443" w14:textId="77777777" w:rsidR="000B7D7C" w:rsidRPr="000B7D7C" w:rsidRDefault="000B7D7C" w:rsidP="000B7D7C">
      <w:pPr>
        <w:rPr>
          <w:b/>
          <w:bCs/>
          <w:lang w:val="en-IN"/>
        </w:rPr>
      </w:pPr>
      <w:r w:rsidRPr="000B7D7C">
        <w:rPr>
          <w:b/>
          <w:bCs/>
          <w:lang w:val="en-IN"/>
        </w:rPr>
        <w:t>Primary Contact Person</w:t>
      </w:r>
    </w:p>
    <w:p w14:paraId="010B74C4" w14:textId="77777777" w:rsidR="000B7D7C" w:rsidRPr="000B7D7C" w:rsidRDefault="000B7D7C" w:rsidP="000B7D7C">
      <w:pPr>
        <w:rPr>
          <w:lang w:val="en-IN"/>
        </w:rPr>
      </w:pPr>
      <w:r w:rsidRPr="000B7D7C">
        <w:rPr>
          <w:lang w:val="en-IN"/>
        </w:rPr>
        <w:t>Pooja Solanki</w:t>
      </w:r>
    </w:p>
    <w:p w14:paraId="2F8B3196" w14:textId="77777777" w:rsidR="000B7D7C" w:rsidRPr="000B7D7C" w:rsidRDefault="000B7D7C" w:rsidP="000B7D7C">
      <w:pPr>
        <w:rPr>
          <w:b/>
          <w:bCs/>
          <w:lang w:val="en-IN"/>
        </w:rPr>
      </w:pPr>
      <w:r w:rsidRPr="000B7D7C">
        <w:rPr>
          <w:b/>
          <w:bCs/>
          <w:lang w:val="en-IN"/>
        </w:rPr>
        <w:t>Phone Number(s)</w:t>
      </w:r>
    </w:p>
    <w:p w14:paraId="09FA0BAF" w14:textId="77777777" w:rsidR="000B7D7C" w:rsidRPr="000B7D7C" w:rsidRDefault="000B7D7C" w:rsidP="000B7D7C">
      <w:pPr>
        <w:rPr>
          <w:lang w:val="en-IN"/>
        </w:rPr>
      </w:pPr>
      <w:r w:rsidRPr="000B7D7C">
        <w:rPr>
          <w:lang w:val="en-IN"/>
        </w:rPr>
        <w:t xml:space="preserve">+91 72279 53062 </w:t>
      </w:r>
      <w:r w:rsidRPr="000B7D7C">
        <w:rPr>
          <w:i/>
          <w:iCs/>
          <w:lang w:val="en-IN"/>
        </w:rPr>
        <w:t>(To be updated later)</w:t>
      </w:r>
    </w:p>
    <w:p w14:paraId="589EDC6D" w14:textId="77777777" w:rsidR="000B7D7C" w:rsidRPr="000B7D7C" w:rsidRDefault="000B7D7C" w:rsidP="000B7D7C">
      <w:pPr>
        <w:rPr>
          <w:b/>
          <w:bCs/>
          <w:lang w:val="en-IN"/>
        </w:rPr>
      </w:pPr>
      <w:r w:rsidRPr="000B7D7C">
        <w:rPr>
          <w:b/>
          <w:bCs/>
          <w:lang w:val="en-IN"/>
        </w:rPr>
        <w:t>Email Address(es)</w:t>
      </w:r>
    </w:p>
    <w:p w14:paraId="617B2B5B" w14:textId="77777777" w:rsidR="000B7D7C" w:rsidRPr="000B7D7C" w:rsidRDefault="000B7D7C" w:rsidP="000B7D7C">
      <w:pPr>
        <w:rPr>
          <w:lang w:val="en-IN"/>
        </w:rPr>
      </w:pPr>
      <w:r w:rsidRPr="000B7D7C">
        <w:rPr>
          <w:lang w:val="en-IN"/>
        </w:rPr>
        <w:lastRenderedPageBreak/>
        <w:t>info@thenexsphereglobal.com</w:t>
      </w:r>
    </w:p>
    <w:p w14:paraId="4D3B3DD7" w14:textId="77777777" w:rsidR="000B7D7C" w:rsidRPr="000B7D7C" w:rsidRDefault="000B7D7C" w:rsidP="000B7D7C">
      <w:pPr>
        <w:rPr>
          <w:b/>
          <w:bCs/>
          <w:lang w:val="en-IN"/>
        </w:rPr>
      </w:pPr>
      <w:r w:rsidRPr="000B7D7C">
        <w:rPr>
          <w:b/>
          <w:bCs/>
          <w:lang w:val="en-IN"/>
        </w:rPr>
        <w:t>WhatsApp Number</w:t>
      </w:r>
    </w:p>
    <w:p w14:paraId="74C03DA4" w14:textId="77777777" w:rsidR="000B7D7C" w:rsidRPr="000B7D7C" w:rsidRDefault="000B7D7C" w:rsidP="000B7D7C">
      <w:pPr>
        <w:rPr>
          <w:lang w:val="en-IN"/>
        </w:rPr>
      </w:pPr>
      <w:r w:rsidRPr="000B7D7C">
        <w:rPr>
          <w:lang w:val="en-IN"/>
        </w:rPr>
        <w:t>+91 72279 53062</w:t>
      </w:r>
    </w:p>
    <w:p w14:paraId="0E09A2EF" w14:textId="77777777" w:rsidR="000B7D7C" w:rsidRPr="000B7D7C" w:rsidRDefault="000B7D7C" w:rsidP="000B7D7C">
      <w:pPr>
        <w:rPr>
          <w:b/>
          <w:bCs/>
          <w:lang w:val="en-IN"/>
        </w:rPr>
      </w:pPr>
      <w:r w:rsidRPr="000B7D7C">
        <w:rPr>
          <w:b/>
          <w:bCs/>
          <w:lang w:val="en-IN"/>
        </w:rPr>
        <w:t>Office Address</w:t>
      </w:r>
    </w:p>
    <w:p w14:paraId="22BC6319" w14:textId="77777777" w:rsidR="000B7D7C" w:rsidRPr="000B7D7C" w:rsidRDefault="000B7D7C" w:rsidP="000B7D7C">
      <w:pPr>
        <w:rPr>
          <w:lang w:val="en-IN"/>
        </w:rPr>
      </w:pPr>
      <w:r w:rsidRPr="000B7D7C">
        <w:rPr>
          <w:lang w:val="en-IN"/>
        </w:rPr>
        <w:t>F.F-230, Chanakyapuri, Near Railway Fatak,</w:t>
      </w:r>
      <w:r w:rsidRPr="000B7D7C">
        <w:rPr>
          <w:lang w:val="en-IN"/>
        </w:rPr>
        <w:br/>
        <w:t>Ghatlodia, Ahmedabad – 380061,</w:t>
      </w:r>
      <w:r w:rsidRPr="000B7D7C">
        <w:rPr>
          <w:lang w:val="en-IN"/>
        </w:rPr>
        <w:br/>
        <w:t>Gujarat, India</w:t>
      </w:r>
    </w:p>
    <w:p w14:paraId="3032795E" w14:textId="77777777" w:rsidR="000B7D7C" w:rsidRPr="000B7D7C" w:rsidRDefault="000B7D7C" w:rsidP="000B7D7C">
      <w:pPr>
        <w:rPr>
          <w:b/>
          <w:bCs/>
          <w:lang w:val="en-IN"/>
        </w:rPr>
      </w:pPr>
      <w:r w:rsidRPr="000B7D7C">
        <w:rPr>
          <w:b/>
          <w:bCs/>
          <w:lang w:val="en-IN"/>
        </w:rPr>
        <w:t>Google Maps Link</w:t>
      </w:r>
    </w:p>
    <w:p w14:paraId="1B66E956" w14:textId="77777777" w:rsidR="000B7D7C" w:rsidRPr="000B7D7C" w:rsidRDefault="000B7D7C" w:rsidP="000B7D7C">
      <w:pPr>
        <w:rPr>
          <w:lang w:val="en-IN"/>
        </w:rPr>
      </w:pPr>
      <w:r w:rsidRPr="000B7D7C">
        <w:rPr>
          <w:lang w:val="en-IN"/>
        </w:rPr>
        <w:t>(To be added later)</w:t>
      </w:r>
    </w:p>
    <w:p w14:paraId="56124814" w14:textId="77777777" w:rsidR="000B7D7C" w:rsidRPr="000B7D7C" w:rsidRDefault="000B7D7C" w:rsidP="000B7D7C">
      <w:pPr>
        <w:rPr>
          <w:b/>
          <w:bCs/>
          <w:lang w:val="en-IN"/>
        </w:rPr>
      </w:pPr>
      <w:r w:rsidRPr="000B7D7C">
        <w:rPr>
          <w:b/>
          <w:bCs/>
          <w:lang w:val="en-IN"/>
        </w:rPr>
        <w:t>Business Hours</w:t>
      </w:r>
    </w:p>
    <w:p w14:paraId="16641E2E" w14:textId="77777777" w:rsidR="000B7D7C" w:rsidRPr="000B7D7C" w:rsidRDefault="000B7D7C" w:rsidP="000B7D7C">
      <w:pPr>
        <w:rPr>
          <w:lang w:val="en-IN"/>
        </w:rPr>
      </w:pPr>
      <w:r w:rsidRPr="000B7D7C">
        <w:rPr>
          <w:lang w:val="en-IN"/>
        </w:rPr>
        <w:t>Monday – Friday</w:t>
      </w:r>
      <w:r w:rsidRPr="000B7D7C">
        <w:rPr>
          <w:lang w:val="en-IN"/>
        </w:rPr>
        <w:br/>
        <w:t>10:00 AM – 7:00 PM IST</w:t>
      </w:r>
    </w:p>
    <w:p w14:paraId="19E6884E" w14:textId="77777777" w:rsidR="000B7D7C" w:rsidRPr="000B7D7C" w:rsidRDefault="004E3AB3" w:rsidP="000B7D7C">
      <w:pPr>
        <w:rPr>
          <w:lang w:val="en-IN"/>
        </w:rPr>
      </w:pPr>
      <w:r w:rsidRPr="004E3AB3">
        <w:rPr>
          <w:noProof/>
          <w:lang w:val="en-IN"/>
        </w:rPr>
        <w:pict w14:anchorId="79139496">
          <v:rect id="_x0000_i1051" alt="" style="width:431.9pt;height:.05pt;mso-width-percent:0;mso-height-percent:0;mso-width-percent:0;mso-height-percent:0" o:hrpct="957" o:hralign="center" o:hrstd="t" o:hr="t" fillcolor="#a0a0a0" stroked="f"/>
        </w:pict>
      </w:r>
    </w:p>
    <w:p w14:paraId="3C07D7A7" w14:textId="77777777" w:rsidR="000B7D7C" w:rsidRPr="000B7D7C" w:rsidRDefault="000B7D7C" w:rsidP="000B7D7C">
      <w:pPr>
        <w:rPr>
          <w:b/>
          <w:bCs/>
          <w:lang w:val="en-IN"/>
        </w:rPr>
      </w:pPr>
      <w:r w:rsidRPr="000B7D7C">
        <w:rPr>
          <w:b/>
          <w:bCs/>
          <w:lang w:val="en-IN"/>
        </w:rPr>
        <w:t>3. Social Media &amp; Online Presence</w:t>
      </w:r>
    </w:p>
    <w:p w14:paraId="13E8E7CE" w14:textId="77777777" w:rsidR="000B7D7C" w:rsidRPr="000B7D7C" w:rsidRDefault="000B7D7C" w:rsidP="000B7D7C">
      <w:pPr>
        <w:rPr>
          <w:b/>
          <w:bCs/>
          <w:lang w:val="en-IN"/>
        </w:rPr>
      </w:pPr>
      <w:r w:rsidRPr="000B7D7C">
        <w:rPr>
          <w:b/>
          <w:bCs/>
          <w:lang w:val="en-IN"/>
        </w:rPr>
        <w:t>Instagram</w:t>
      </w:r>
    </w:p>
    <w:p w14:paraId="69117DE9" w14:textId="77777777" w:rsidR="000B7D7C" w:rsidRPr="000B7D7C" w:rsidRDefault="000B7D7C" w:rsidP="000B7D7C">
      <w:pPr>
        <w:rPr>
          <w:lang w:val="en-IN"/>
        </w:rPr>
      </w:pPr>
      <w:r w:rsidRPr="000B7D7C">
        <w:rPr>
          <w:lang w:val="en-IN"/>
        </w:rPr>
        <w:t>(To be created)</w:t>
      </w:r>
    </w:p>
    <w:p w14:paraId="5F1836B3" w14:textId="77777777" w:rsidR="000B7D7C" w:rsidRPr="000B7D7C" w:rsidRDefault="000B7D7C" w:rsidP="000B7D7C">
      <w:pPr>
        <w:rPr>
          <w:b/>
          <w:bCs/>
          <w:lang w:val="en-IN"/>
        </w:rPr>
      </w:pPr>
      <w:r w:rsidRPr="000B7D7C">
        <w:rPr>
          <w:b/>
          <w:bCs/>
          <w:lang w:val="en-IN"/>
        </w:rPr>
        <w:t>Facebook</w:t>
      </w:r>
    </w:p>
    <w:p w14:paraId="3EF74FD0" w14:textId="77777777" w:rsidR="000B7D7C" w:rsidRPr="000B7D7C" w:rsidRDefault="000B7D7C" w:rsidP="000B7D7C">
      <w:pPr>
        <w:rPr>
          <w:lang w:val="en-IN"/>
        </w:rPr>
      </w:pPr>
      <w:r w:rsidRPr="000B7D7C">
        <w:rPr>
          <w:lang w:val="en-IN"/>
        </w:rPr>
        <w:t>(To be created)</w:t>
      </w:r>
    </w:p>
    <w:p w14:paraId="30BDAFC9" w14:textId="77777777" w:rsidR="000B7D7C" w:rsidRPr="000B7D7C" w:rsidRDefault="000B7D7C" w:rsidP="000B7D7C">
      <w:pPr>
        <w:rPr>
          <w:b/>
          <w:bCs/>
          <w:lang w:val="en-IN"/>
        </w:rPr>
      </w:pPr>
      <w:r w:rsidRPr="000B7D7C">
        <w:rPr>
          <w:b/>
          <w:bCs/>
          <w:lang w:val="en-IN"/>
        </w:rPr>
        <w:t>LinkedIn</w:t>
      </w:r>
    </w:p>
    <w:p w14:paraId="780D87F6" w14:textId="77777777" w:rsidR="000B7D7C" w:rsidRPr="000B7D7C" w:rsidRDefault="000B7D7C" w:rsidP="000B7D7C">
      <w:pPr>
        <w:rPr>
          <w:lang w:val="en-IN"/>
        </w:rPr>
      </w:pPr>
      <w:r w:rsidRPr="000B7D7C">
        <w:rPr>
          <w:lang w:val="en-IN"/>
        </w:rPr>
        <w:t>(To be created)</w:t>
      </w:r>
    </w:p>
    <w:p w14:paraId="3A25CF52" w14:textId="77777777" w:rsidR="000B7D7C" w:rsidRPr="000B7D7C" w:rsidRDefault="000B7D7C" w:rsidP="000B7D7C">
      <w:pPr>
        <w:rPr>
          <w:b/>
          <w:bCs/>
          <w:lang w:val="en-IN"/>
        </w:rPr>
      </w:pPr>
      <w:r w:rsidRPr="000B7D7C">
        <w:rPr>
          <w:b/>
          <w:bCs/>
          <w:lang w:val="en-IN"/>
        </w:rPr>
        <w:t>Twitter / X</w:t>
      </w:r>
    </w:p>
    <w:p w14:paraId="578F4671" w14:textId="77777777" w:rsidR="000B7D7C" w:rsidRPr="000B7D7C" w:rsidRDefault="000B7D7C" w:rsidP="000B7D7C">
      <w:pPr>
        <w:rPr>
          <w:lang w:val="en-IN"/>
        </w:rPr>
      </w:pPr>
      <w:r w:rsidRPr="000B7D7C">
        <w:rPr>
          <w:lang w:val="en-IN"/>
        </w:rPr>
        <w:t>(To be created)</w:t>
      </w:r>
    </w:p>
    <w:p w14:paraId="2E8E4C19" w14:textId="77777777" w:rsidR="000B7D7C" w:rsidRPr="000B7D7C" w:rsidRDefault="000B7D7C" w:rsidP="000B7D7C">
      <w:pPr>
        <w:rPr>
          <w:b/>
          <w:bCs/>
          <w:lang w:val="en-IN"/>
        </w:rPr>
      </w:pPr>
      <w:r w:rsidRPr="000B7D7C">
        <w:rPr>
          <w:b/>
          <w:bCs/>
          <w:lang w:val="en-IN"/>
        </w:rPr>
        <w:t>YouTube</w:t>
      </w:r>
    </w:p>
    <w:p w14:paraId="240A15E7" w14:textId="77777777" w:rsidR="000B7D7C" w:rsidRPr="000B7D7C" w:rsidRDefault="000B7D7C" w:rsidP="000B7D7C">
      <w:pPr>
        <w:rPr>
          <w:lang w:val="en-IN"/>
        </w:rPr>
      </w:pPr>
      <w:r w:rsidRPr="000B7D7C">
        <w:rPr>
          <w:lang w:val="en-IN"/>
        </w:rPr>
        <w:t>(To be created)</w:t>
      </w:r>
    </w:p>
    <w:p w14:paraId="31F708F3" w14:textId="77777777" w:rsidR="000B7D7C" w:rsidRPr="000B7D7C" w:rsidRDefault="000B7D7C" w:rsidP="000B7D7C">
      <w:pPr>
        <w:rPr>
          <w:b/>
          <w:bCs/>
          <w:lang w:val="en-IN"/>
        </w:rPr>
      </w:pPr>
      <w:r w:rsidRPr="000B7D7C">
        <w:rPr>
          <w:b/>
          <w:bCs/>
          <w:lang w:val="en-IN"/>
        </w:rPr>
        <w:t>Pinterest</w:t>
      </w:r>
    </w:p>
    <w:p w14:paraId="6D1F176F" w14:textId="77777777" w:rsidR="000B7D7C" w:rsidRPr="000B7D7C" w:rsidRDefault="000B7D7C" w:rsidP="000B7D7C">
      <w:pPr>
        <w:rPr>
          <w:lang w:val="en-IN"/>
        </w:rPr>
      </w:pPr>
      <w:r w:rsidRPr="000B7D7C">
        <w:rPr>
          <w:lang w:val="en-IN"/>
        </w:rPr>
        <w:t>N/A</w:t>
      </w:r>
    </w:p>
    <w:p w14:paraId="5CD2F043" w14:textId="77777777" w:rsidR="000B7D7C" w:rsidRPr="000B7D7C" w:rsidRDefault="000B7D7C" w:rsidP="000B7D7C">
      <w:pPr>
        <w:rPr>
          <w:b/>
          <w:bCs/>
          <w:lang w:val="en-IN"/>
        </w:rPr>
      </w:pPr>
      <w:r w:rsidRPr="000B7D7C">
        <w:rPr>
          <w:b/>
          <w:bCs/>
          <w:lang w:val="en-IN"/>
        </w:rPr>
        <w:t>Behance / Dribbble</w:t>
      </w:r>
    </w:p>
    <w:p w14:paraId="23582CC2" w14:textId="77777777" w:rsidR="000B7D7C" w:rsidRPr="000B7D7C" w:rsidRDefault="000B7D7C" w:rsidP="000B7D7C">
      <w:pPr>
        <w:rPr>
          <w:lang w:val="en-IN"/>
        </w:rPr>
      </w:pPr>
      <w:r w:rsidRPr="000B7D7C">
        <w:rPr>
          <w:lang w:val="en-IN"/>
        </w:rPr>
        <w:lastRenderedPageBreak/>
        <w:t>N/A</w:t>
      </w:r>
    </w:p>
    <w:p w14:paraId="08B9CFF8" w14:textId="77777777" w:rsidR="000B7D7C" w:rsidRPr="000B7D7C" w:rsidRDefault="000B7D7C" w:rsidP="000B7D7C">
      <w:pPr>
        <w:rPr>
          <w:b/>
          <w:bCs/>
          <w:lang w:val="en-IN"/>
        </w:rPr>
      </w:pPr>
      <w:r w:rsidRPr="000B7D7C">
        <w:rPr>
          <w:b/>
          <w:bCs/>
          <w:lang w:val="en-IN"/>
        </w:rPr>
        <w:t>Google Business Profile</w:t>
      </w:r>
    </w:p>
    <w:p w14:paraId="5B6C0721" w14:textId="77777777" w:rsidR="000B7D7C" w:rsidRPr="000B7D7C" w:rsidRDefault="000B7D7C" w:rsidP="000B7D7C">
      <w:pPr>
        <w:rPr>
          <w:lang w:val="en-IN"/>
        </w:rPr>
      </w:pPr>
      <w:r w:rsidRPr="000B7D7C">
        <w:rPr>
          <w:lang w:val="en-IN"/>
        </w:rPr>
        <w:t>(To be created)</w:t>
      </w:r>
    </w:p>
    <w:p w14:paraId="5A5A5301" w14:textId="77777777" w:rsidR="000B7D7C" w:rsidRPr="000B7D7C" w:rsidRDefault="000B7D7C" w:rsidP="000B7D7C">
      <w:pPr>
        <w:rPr>
          <w:b/>
          <w:bCs/>
          <w:lang w:val="en-IN"/>
        </w:rPr>
      </w:pPr>
      <w:r w:rsidRPr="000B7D7C">
        <w:rPr>
          <w:b/>
          <w:bCs/>
          <w:lang w:val="en-IN"/>
        </w:rPr>
        <w:t>Other Links</w:t>
      </w:r>
    </w:p>
    <w:p w14:paraId="562F3B48" w14:textId="77777777" w:rsidR="000B7D7C" w:rsidRPr="000B7D7C" w:rsidRDefault="000B7D7C" w:rsidP="000B7D7C">
      <w:pPr>
        <w:rPr>
          <w:lang w:val="en-IN"/>
        </w:rPr>
      </w:pPr>
      <w:r w:rsidRPr="000B7D7C">
        <w:rPr>
          <w:lang w:val="en-IN"/>
        </w:rPr>
        <w:t>N/A</w:t>
      </w:r>
    </w:p>
    <w:p w14:paraId="6D0224E7" w14:textId="77777777" w:rsidR="000B7D7C" w:rsidRPr="000B7D7C" w:rsidRDefault="004E3AB3" w:rsidP="000B7D7C">
      <w:pPr>
        <w:rPr>
          <w:lang w:val="en-IN"/>
        </w:rPr>
      </w:pPr>
      <w:r w:rsidRPr="004E3AB3">
        <w:rPr>
          <w:noProof/>
          <w:lang w:val="en-IN"/>
        </w:rPr>
        <w:pict w14:anchorId="620F1763">
          <v:rect id="_x0000_i1050" alt="" style="width:431.9pt;height:.05pt;mso-width-percent:0;mso-height-percent:0;mso-width-percent:0;mso-height-percent:0" o:hrpct="957" o:hralign="center" o:hrstd="t" o:hr="t" fillcolor="#a0a0a0" stroked="f"/>
        </w:pict>
      </w:r>
    </w:p>
    <w:p w14:paraId="064E9367" w14:textId="77777777" w:rsidR="000B7D7C" w:rsidRPr="000B7D7C" w:rsidRDefault="000B7D7C" w:rsidP="000B7D7C">
      <w:pPr>
        <w:rPr>
          <w:b/>
          <w:bCs/>
          <w:lang w:val="en-IN"/>
        </w:rPr>
      </w:pPr>
      <w:r w:rsidRPr="000B7D7C">
        <w:rPr>
          <w:b/>
          <w:bCs/>
          <w:lang w:val="en-IN"/>
        </w:rPr>
        <w:t>4. Website Goals &amp; Purpose</w:t>
      </w:r>
    </w:p>
    <w:p w14:paraId="0F799609" w14:textId="77777777" w:rsidR="000B7D7C" w:rsidRPr="000B7D7C" w:rsidRDefault="000B7D7C" w:rsidP="000B7D7C">
      <w:pPr>
        <w:rPr>
          <w:b/>
          <w:bCs/>
          <w:lang w:val="en-IN"/>
        </w:rPr>
      </w:pPr>
      <w:r w:rsidRPr="000B7D7C">
        <w:rPr>
          <w:b/>
          <w:bCs/>
          <w:lang w:val="en-IN"/>
        </w:rPr>
        <w:t>Main Purpose of the Website</w:t>
      </w:r>
    </w:p>
    <w:p w14:paraId="467D92EA" w14:textId="77777777" w:rsidR="000B7D7C" w:rsidRPr="000B7D7C" w:rsidRDefault="000B7D7C" w:rsidP="00EE7BB0">
      <w:pPr>
        <w:numPr>
          <w:ilvl w:val="0"/>
          <w:numId w:val="8"/>
        </w:numPr>
        <w:rPr>
          <w:lang w:val="en-IN"/>
        </w:rPr>
      </w:pPr>
      <w:r w:rsidRPr="000B7D7C">
        <w:rPr>
          <w:lang w:val="en-IN"/>
        </w:rPr>
        <w:t xml:space="preserve">Generate international leads </w:t>
      </w:r>
    </w:p>
    <w:p w14:paraId="5A79E4F6" w14:textId="77777777" w:rsidR="000B7D7C" w:rsidRPr="000B7D7C" w:rsidRDefault="000B7D7C" w:rsidP="00EE7BB0">
      <w:pPr>
        <w:numPr>
          <w:ilvl w:val="0"/>
          <w:numId w:val="8"/>
        </w:numPr>
        <w:rPr>
          <w:lang w:val="en-IN"/>
        </w:rPr>
      </w:pPr>
      <w:r w:rsidRPr="000B7D7C">
        <w:rPr>
          <w:lang w:val="en-IN"/>
        </w:rPr>
        <w:t xml:space="preserve">Build brand credibility </w:t>
      </w:r>
    </w:p>
    <w:p w14:paraId="115195ED" w14:textId="77777777" w:rsidR="000B7D7C" w:rsidRPr="000B7D7C" w:rsidRDefault="000B7D7C" w:rsidP="00EE7BB0">
      <w:pPr>
        <w:numPr>
          <w:ilvl w:val="0"/>
          <w:numId w:val="8"/>
        </w:numPr>
        <w:rPr>
          <w:lang w:val="en-IN"/>
        </w:rPr>
      </w:pPr>
      <w:r w:rsidRPr="000B7D7C">
        <w:rPr>
          <w:lang w:val="en-IN"/>
        </w:rPr>
        <w:t xml:space="preserve">Showcase professional services </w:t>
      </w:r>
    </w:p>
    <w:p w14:paraId="01F14F70" w14:textId="77777777" w:rsidR="000B7D7C" w:rsidRPr="000B7D7C" w:rsidRDefault="000B7D7C" w:rsidP="00EE7BB0">
      <w:pPr>
        <w:numPr>
          <w:ilvl w:val="0"/>
          <w:numId w:val="8"/>
        </w:numPr>
        <w:rPr>
          <w:lang w:val="en-IN"/>
        </w:rPr>
      </w:pPr>
      <w:r w:rsidRPr="000B7D7C">
        <w:rPr>
          <w:lang w:val="en-IN"/>
        </w:rPr>
        <w:t xml:space="preserve">Convert visitors into clients </w:t>
      </w:r>
    </w:p>
    <w:p w14:paraId="218120DB" w14:textId="77777777" w:rsidR="000B7D7C" w:rsidRPr="000B7D7C" w:rsidRDefault="000B7D7C" w:rsidP="000B7D7C">
      <w:pPr>
        <w:rPr>
          <w:b/>
          <w:bCs/>
          <w:lang w:val="en-IN"/>
        </w:rPr>
      </w:pPr>
      <w:r w:rsidRPr="000B7D7C">
        <w:rPr>
          <w:b/>
          <w:bCs/>
          <w:lang w:val="en-IN"/>
        </w:rPr>
        <w:t>Target Audience</w:t>
      </w:r>
    </w:p>
    <w:p w14:paraId="71D628A1" w14:textId="77777777" w:rsidR="000B7D7C" w:rsidRPr="000B7D7C" w:rsidRDefault="000B7D7C" w:rsidP="00EE7BB0">
      <w:pPr>
        <w:numPr>
          <w:ilvl w:val="0"/>
          <w:numId w:val="9"/>
        </w:numPr>
        <w:rPr>
          <w:lang w:val="en-IN"/>
        </w:rPr>
      </w:pPr>
      <w:r w:rsidRPr="000B7D7C">
        <w:rPr>
          <w:lang w:val="en-IN"/>
        </w:rPr>
        <w:t xml:space="preserve">US CPA Firms </w:t>
      </w:r>
    </w:p>
    <w:p w14:paraId="3FE1ACBD" w14:textId="77777777" w:rsidR="000B7D7C" w:rsidRPr="000B7D7C" w:rsidRDefault="000B7D7C" w:rsidP="00EE7BB0">
      <w:pPr>
        <w:numPr>
          <w:ilvl w:val="0"/>
          <w:numId w:val="9"/>
        </w:numPr>
        <w:rPr>
          <w:lang w:val="en-IN"/>
        </w:rPr>
      </w:pPr>
      <w:r w:rsidRPr="000B7D7C">
        <w:rPr>
          <w:lang w:val="en-IN"/>
        </w:rPr>
        <w:t xml:space="preserve">Startups </w:t>
      </w:r>
    </w:p>
    <w:p w14:paraId="4FAC9910" w14:textId="77777777" w:rsidR="000B7D7C" w:rsidRPr="000B7D7C" w:rsidRDefault="000B7D7C" w:rsidP="00EE7BB0">
      <w:pPr>
        <w:numPr>
          <w:ilvl w:val="0"/>
          <w:numId w:val="9"/>
        </w:numPr>
        <w:rPr>
          <w:lang w:val="en-IN"/>
        </w:rPr>
      </w:pPr>
      <w:r w:rsidRPr="000B7D7C">
        <w:rPr>
          <w:lang w:val="en-IN"/>
        </w:rPr>
        <w:t xml:space="preserve">SMEs </w:t>
      </w:r>
    </w:p>
    <w:p w14:paraId="2B78E2D1" w14:textId="77777777" w:rsidR="000B7D7C" w:rsidRPr="000B7D7C" w:rsidRDefault="000B7D7C" w:rsidP="00EE7BB0">
      <w:pPr>
        <w:numPr>
          <w:ilvl w:val="0"/>
          <w:numId w:val="9"/>
        </w:numPr>
        <w:rPr>
          <w:lang w:val="en-IN"/>
        </w:rPr>
      </w:pPr>
      <w:r w:rsidRPr="000B7D7C">
        <w:rPr>
          <w:lang w:val="en-IN"/>
        </w:rPr>
        <w:t xml:space="preserve">Ecommerce Businesses </w:t>
      </w:r>
    </w:p>
    <w:p w14:paraId="57A223E5" w14:textId="77777777" w:rsidR="000B7D7C" w:rsidRPr="000B7D7C" w:rsidRDefault="000B7D7C" w:rsidP="00EE7BB0">
      <w:pPr>
        <w:numPr>
          <w:ilvl w:val="0"/>
          <w:numId w:val="9"/>
        </w:numPr>
        <w:rPr>
          <w:lang w:val="en-IN"/>
        </w:rPr>
      </w:pPr>
      <w:r w:rsidRPr="000B7D7C">
        <w:rPr>
          <w:lang w:val="en-IN"/>
        </w:rPr>
        <w:t xml:space="preserve">International Companies </w:t>
      </w:r>
    </w:p>
    <w:p w14:paraId="0247FC56" w14:textId="77777777" w:rsidR="000B7D7C" w:rsidRPr="000B7D7C" w:rsidRDefault="000B7D7C" w:rsidP="00EE7BB0">
      <w:pPr>
        <w:numPr>
          <w:ilvl w:val="0"/>
          <w:numId w:val="9"/>
        </w:numPr>
        <w:rPr>
          <w:lang w:val="en-IN"/>
        </w:rPr>
      </w:pPr>
      <w:r w:rsidRPr="000B7D7C">
        <w:rPr>
          <w:lang w:val="en-IN"/>
        </w:rPr>
        <w:t xml:space="preserve">Accounting Outsourcing Clients </w:t>
      </w:r>
    </w:p>
    <w:p w14:paraId="1EA81130" w14:textId="77777777" w:rsidR="000B7D7C" w:rsidRPr="000B7D7C" w:rsidRDefault="000B7D7C" w:rsidP="000B7D7C">
      <w:pPr>
        <w:rPr>
          <w:b/>
          <w:bCs/>
          <w:lang w:val="en-IN"/>
        </w:rPr>
      </w:pPr>
      <w:r w:rsidRPr="000B7D7C">
        <w:rPr>
          <w:b/>
          <w:bCs/>
          <w:lang w:val="en-IN"/>
        </w:rPr>
        <w:t>Main Actions Users Should Take</w:t>
      </w:r>
    </w:p>
    <w:p w14:paraId="30A81CC8" w14:textId="77777777" w:rsidR="000B7D7C" w:rsidRPr="000B7D7C" w:rsidRDefault="000B7D7C" w:rsidP="00EE7BB0">
      <w:pPr>
        <w:numPr>
          <w:ilvl w:val="0"/>
          <w:numId w:val="10"/>
        </w:numPr>
        <w:rPr>
          <w:lang w:val="en-IN"/>
        </w:rPr>
      </w:pPr>
      <w:r w:rsidRPr="000B7D7C">
        <w:rPr>
          <w:lang w:val="en-IN"/>
        </w:rPr>
        <w:t xml:space="preserve">Book Consultation </w:t>
      </w:r>
    </w:p>
    <w:p w14:paraId="3C64F3EE" w14:textId="77777777" w:rsidR="000B7D7C" w:rsidRPr="000B7D7C" w:rsidRDefault="000B7D7C" w:rsidP="00EE7BB0">
      <w:pPr>
        <w:numPr>
          <w:ilvl w:val="0"/>
          <w:numId w:val="10"/>
        </w:numPr>
        <w:rPr>
          <w:lang w:val="en-IN"/>
        </w:rPr>
      </w:pPr>
      <w:r w:rsidRPr="000B7D7C">
        <w:rPr>
          <w:lang w:val="en-IN"/>
        </w:rPr>
        <w:t xml:space="preserve">Request Proposal </w:t>
      </w:r>
    </w:p>
    <w:p w14:paraId="07EED20C" w14:textId="77777777" w:rsidR="000B7D7C" w:rsidRPr="000B7D7C" w:rsidRDefault="000B7D7C" w:rsidP="00EE7BB0">
      <w:pPr>
        <w:numPr>
          <w:ilvl w:val="0"/>
          <w:numId w:val="10"/>
        </w:numPr>
        <w:rPr>
          <w:lang w:val="en-IN"/>
        </w:rPr>
      </w:pPr>
      <w:r w:rsidRPr="000B7D7C">
        <w:rPr>
          <w:lang w:val="en-IN"/>
        </w:rPr>
        <w:t xml:space="preserve">Contact Team </w:t>
      </w:r>
    </w:p>
    <w:p w14:paraId="6FFCCF01" w14:textId="77777777" w:rsidR="000B7D7C" w:rsidRPr="000B7D7C" w:rsidRDefault="000B7D7C" w:rsidP="00EE7BB0">
      <w:pPr>
        <w:numPr>
          <w:ilvl w:val="0"/>
          <w:numId w:val="10"/>
        </w:numPr>
        <w:rPr>
          <w:lang w:val="en-IN"/>
        </w:rPr>
      </w:pPr>
      <w:r w:rsidRPr="000B7D7C">
        <w:rPr>
          <w:lang w:val="en-IN"/>
        </w:rPr>
        <w:t xml:space="preserve">Schedule Discovery Call </w:t>
      </w:r>
    </w:p>
    <w:p w14:paraId="509E3F7D" w14:textId="77777777" w:rsidR="000B7D7C" w:rsidRPr="000B7D7C" w:rsidRDefault="004E3AB3" w:rsidP="000B7D7C">
      <w:pPr>
        <w:rPr>
          <w:lang w:val="en-IN"/>
        </w:rPr>
      </w:pPr>
      <w:r w:rsidRPr="004E3AB3">
        <w:rPr>
          <w:noProof/>
          <w:lang w:val="en-IN"/>
        </w:rPr>
        <w:pict w14:anchorId="2E006F66">
          <v:rect id="_x0000_i1049" alt="" style="width:431.9pt;height:.05pt;mso-width-percent:0;mso-height-percent:0;mso-width-percent:0;mso-height-percent:0" o:hrpct="957" o:hralign="center" o:hrstd="t" o:hr="t" fillcolor="#a0a0a0" stroked="f"/>
        </w:pict>
      </w:r>
    </w:p>
    <w:p w14:paraId="61F68E6D" w14:textId="77777777" w:rsidR="000B7D7C" w:rsidRPr="000B7D7C" w:rsidRDefault="000B7D7C" w:rsidP="000B7D7C">
      <w:pPr>
        <w:rPr>
          <w:b/>
          <w:bCs/>
          <w:lang w:val="en-IN"/>
        </w:rPr>
      </w:pPr>
      <w:r w:rsidRPr="000B7D7C">
        <w:rPr>
          <w:b/>
          <w:bCs/>
          <w:lang w:val="en-IN"/>
        </w:rPr>
        <w:t>5. Reference Websites</w:t>
      </w:r>
    </w:p>
    <w:p w14:paraId="4AC2DAA4" w14:textId="77777777" w:rsidR="000B7D7C" w:rsidRPr="000B7D7C" w:rsidRDefault="000B7D7C" w:rsidP="000B7D7C">
      <w:pPr>
        <w:rPr>
          <w:b/>
          <w:bCs/>
          <w:lang w:val="en-IN"/>
        </w:rPr>
      </w:pPr>
      <w:r w:rsidRPr="000B7D7C">
        <w:rPr>
          <w:b/>
          <w:bCs/>
          <w:lang w:val="en-IN"/>
        </w:rPr>
        <w:lastRenderedPageBreak/>
        <w:t>Reference Website 1</w:t>
      </w:r>
    </w:p>
    <w:p w14:paraId="304AA6C3" w14:textId="77777777" w:rsidR="000B7D7C" w:rsidRPr="000B7D7C" w:rsidRDefault="000B7D7C" w:rsidP="000B7D7C">
      <w:pPr>
        <w:rPr>
          <w:lang w:val="en-IN"/>
        </w:rPr>
      </w:pPr>
      <w:hyperlink r:id="rId7" w:tgtFrame="_blank" w:history="1">
        <w:r w:rsidRPr="000B7D7C">
          <w:rPr>
            <w:rStyle w:val="Hyperlink"/>
            <w:lang w:val="en-IN"/>
          </w:rPr>
          <w:t>BDO Global</w:t>
        </w:r>
      </w:hyperlink>
    </w:p>
    <w:p w14:paraId="3AEC50DF" w14:textId="77777777" w:rsidR="000B7D7C" w:rsidRPr="000B7D7C" w:rsidRDefault="000B7D7C" w:rsidP="000B7D7C">
      <w:pPr>
        <w:rPr>
          <w:b/>
          <w:bCs/>
          <w:lang w:val="en-IN"/>
        </w:rPr>
      </w:pPr>
      <w:r w:rsidRPr="000B7D7C">
        <w:rPr>
          <w:b/>
          <w:bCs/>
          <w:lang w:val="en-IN"/>
        </w:rPr>
        <w:t>What do you like about it?</w:t>
      </w:r>
    </w:p>
    <w:p w14:paraId="16E7402C" w14:textId="77777777" w:rsidR="000B7D7C" w:rsidRPr="000B7D7C" w:rsidRDefault="000B7D7C" w:rsidP="00EE7BB0">
      <w:pPr>
        <w:numPr>
          <w:ilvl w:val="0"/>
          <w:numId w:val="11"/>
        </w:numPr>
        <w:rPr>
          <w:lang w:val="en-IN"/>
        </w:rPr>
      </w:pPr>
      <w:r w:rsidRPr="000B7D7C">
        <w:rPr>
          <w:lang w:val="en-IN"/>
        </w:rPr>
        <w:t xml:space="preserve">Premium corporate design </w:t>
      </w:r>
    </w:p>
    <w:p w14:paraId="4095A490" w14:textId="77777777" w:rsidR="000B7D7C" w:rsidRPr="000B7D7C" w:rsidRDefault="000B7D7C" w:rsidP="00EE7BB0">
      <w:pPr>
        <w:numPr>
          <w:ilvl w:val="0"/>
          <w:numId w:val="11"/>
        </w:numPr>
        <w:rPr>
          <w:lang w:val="en-IN"/>
        </w:rPr>
      </w:pPr>
      <w:r w:rsidRPr="000B7D7C">
        <w:rPr>
          <w:lang w:val="en-IN"/>
        </w:rPr>
        <w:t xml:space="preserve">Professional structure </w:t>
      </w:r>
    </w:p>
    <w:p w14:paraId="47D6F437" w14:textId="77777777" w:rsidR="000B7D7C" w:rsidRPr="000B7D7C" w:rsidRDefault="000B7D7C" w:rsidP="00EE7BB0">
      <w:pPr>
        <w:numPr>
          <w:ilvl w:val="0"/>
          <w:numId w:val="11"/>
        </w:numPr>
        <w:rPr>
          <w:lang w:val="en-IN"/>
        </w:rPr>
      </w:pPr>
      <w:r w:rsidRPr="000B7D7C">
        <w:rPr>
          <w:lang w:val="en-IN"/>
        </w:rPr>
        <w:t xml:space="preserve">International business feel </w:t>
      </w:r>
    </w:p>
    <w:p w14:paraId="1C63BBE6" w14:textId="77777777" w:rsidR="000B7D7C" w:rsidRPr="000B7D7C" w:rsidRDefault="004E3AB3" w:rsidP="000B7D7C">
      <w:pPr>
        <w:rPr>
          <w:lang w:val="en-IN"/>
        </w:rPr>
      </w:pPr>
      <w:r w:rsidRPr="004E3AB3">
        <w:rPr>
          <w:noProof/>
          <w:lang w:val="en-IN"/>
        </w:rPr>
        <w:pict w14:anchorId="6E255EEA">
          <v:rect id="_x0000_i1048" alt="" style="width:431.9pt;height:.05pt;mso-width-percent:0;mso-height-percent:0;mso-width-percent:0;mso-height-percent:0" o:hrpct="957" o:hralign="center" o:hrstd="t" o:hr="t" fillcolor="#a0a0a0" stroked="f"/>
        </w:pict>
      </w:r>
    </w:p>
    <w:p w14:paraId="392C18D5" w14:textId="77777777" w:rsidR="000B7D7C" w:rsidRPr="000B7D7C" w:rsidRDefault="000B7D7C" w:rsidP="000B7D7C">
      <w:pPr>
        <w:rPr>
          <w:b/>
          <w:bCs/>
          <w:lang w:val="en-IN"/>
        </w:rPr>
      </w:pPr>
      <w:r w:rsidRPr="000B7D7C">
        <w:rPr>
          <w:b/>
          <w:bCs/>
          <w:lang w:val="en-IN"/>
        </w:rPr>
        <w:t>Reference Website 2</w:t>
      </w:r>
    </w:p>
    <w:p w14:paraId="6BC178A5" w14:textId="77777777" w:rsidR="000B7D7C" w:rsidRPr="000B7D7C" w:rsidRDefault="000B7D7C" w:rsidP="000B7D7C">
      <w:pPr>
        <w:rPr>
          <w:lang w:val="en-IN"/>
        </w:rPr>
      </w:pPr>
      <w:hyperlink r:id="rId8" w:tgtFrame="_blank" w:history="1">
        <w:r w:rsidRPr="000B7D7C">
          <w:rPr>
            <w:rStyle w:val="Hyperlink"/>
            <w:lang w:val="en-IN"/>
          </w:rPr>
          <w:t>Armanino LLP</w:t>
        </w:r>
      </w:hyperlink>
    </w:p>
    <w:p w14:paraId="783E46E7" w14:textId="77777777" w:rsidR="000B7D7C" w:rsidRPr="000B7D7C" w:rsidRDefault="000B7D7C" w:rsidP="000B7D7C">
      <w:pPr>
        <w:rPr>
          <w:b/>
          <w:bCs/>
          <w:lang w:val="en-IN"/>
        </w:rPr>
      </w:pPr>
      <w:r w:rsidRPr="000B7D7C">
        <w:rPr>
          <w:b/>
          <w:bCs/>
          <w:lang w:val="en-IN"/>
        </w:rPr>
        <w:t>What do you like about it?</w:t>
      </w:r>
    </w:p>
    <w:p w14:paraId="0832FA97" w14:textId="77777777" w:rsidR="000B7D7C" w:rsidRPr="000B7D7C" w:rsidRDefault="000B7D7C" w:rsidP="00EE7BB0">
      <w:pPr>
        <w:numPr>
          <w:ilvl w:val="0"/>
          <w:numId w:val="12"/>
        </w:numPr>
        <w:rPr>
          <w:lang w:val="en-IN"/>
        </w:rPr>
      </w:pPr>
      <w:r w:rsidRPr="000B7D7C">
        <w:rPr>
          <w:lang w:val="en-IN"/>
        </w:rPr>
        <w:t xml:space="preserve">Modern animations </w:t>
      </w:r>
    </w:p>
    <w:p w14:paraId="26C43146" w14:textId="77777777" w:rsidR="000B7D7C" w:rsidRPr="000B7D7C" w:rsidRDefault="000B7D7C" w:rsidP="00EE7BB0">
      <w:pPr>
        <w:numPr>
          <w:ilvl w:val="0"/>
          <w:numId w:val="12"/>
        </w:numPr>
        <w:rPr>
          <w:lang w:val="en-IN"/>
        </w:rPr>
      </w:pPr>
      <w:r w:rsidRPr="000B7D7C">
        <w:rPr>
          <w:lang w:val="en-IN"/>
        </w:rPr>
        <w:t xml:space="preserve">Clean UI </w:t>
      </w:r>
    </w:p>
    <w:p w14:paraId="4FA309AB" w14:textId="77777777" w:rsidR="000B7D7C" w:rsidRPr="000B7D7C" w:rsidRDefault="000B7D7C" w:rsidP="00EE7BB0">
      <w:pPr>
        <w:numPr>
          <w:ilvl w:val="0"/>
          <w:numId w:val="12"/>
        </w:numPr>
        <w:rPr>
          <w:lang w:val="en-IN"/>
        </w:rPr>
      </w:pPr>
      <w:r w:rsidRPr="000B7D7C">
        <w:rPr>
          <w:lang w:val="en-IN"/>
        </w:rPr>
        <w:t xml:space="preserve">Strong CTA placement </w:t>
      </w:r>
    </w:p>
    <w:p w14:paraId="3CB6CAA6" w14:textId="77777777" w:rsidR="000B7D7C" w:rsidRPr="000B7D7C" w:rsidRDefault="004E3AB3" w:rsidP="000B7D7C">
      <w:pPr>
        <w:rPr>
          <w:lang w:val="en-IN"/>
        </w:rPr>
      </w:pPr>
      <w:r w:rsidRPr="004E3AB3">
        <w:rPr>
          <w:noProof/>
          <w:lang w:val="en-IN"/>
        </w:rPr>
        <w:pict w14:anchorId="4F984FC9">
          <v:rect id="_x0000_i1047" alt="" style="width:431.9pt;height:.05pt;mso-width-percent:0;mso-height-percent:0;mso-width-percent:0;mso-height-percent:0" o:hrpct="957" o:hralign="center" o:hrstd="t" o:hr="t" fillcolor="#a0a0a0" stroked="f"/>
        </w:pict>
      </w:r>
    </w:p>
    <w:p w14:paraId="4B8920DD" w14:textId="77777777" w:rsidR="000B7D7C" w:rsidRPr="000B7D7C" w:rsidRDefault="000B7D7C" w:rsidP="000B7D7C">
      <w:pPr>
        <w:rPr>
          <w:b/>
          <w:bCs/>
          <w:lang w:val="en-IN"/>
        </w:rPr>
      </w:pPr>
      <w:r w:rsidRPr="000B7D7C">
        <w:rPr>
          <w:b/>
          <w:bCs/>
          <w:lang w:val="en-IN"/>
        </w:rPr>
        <w:t>Reference Website 3</w:t>
      </w:r>
    </w:p>
    <w:p w14:paraId="66BEA0F7" w14:textId="77777777" w:rsidR="000B7D7C" w:rsidRPr="000B7D7C" w:rsidRDefault="000B7D7C" w:rsidP="000B7D7C">
      <w:pPr>
        <w:rPr>
          <w:lang w:val="en-IN"/>
        </w:rPr>
      </w:pPr>
      <w:hyperlink r:id="rId9" w:tgtFrame="_blank" w:history="1">
        <w:r w:rsidRPr="000B7D7C">
          <w:rPr>
            <w:rStyle w:val="Hyperlink"/>
            <w:lang w:val="en-IN"/>
          </w:rPr>
          <w:t>Citrin Cooperman</w:t>
        </w:r>
      </w:hyperlink>
    </w:p>
    <w:p w14:paraId="3A320609" w14:textId="77777777" w:rsidR="000B7D7C" w:rsidRPr="000B7D7C" w:rsidRDefault="000B7D7C" w:rsidP="000B7D7C">
      <w:pPr>
        <w:rPr>
          <w:b/>
          <w:bCs/>
          <w:lang w:val="en-IN"/>
        </w:rPr>
      </w:pPr>
      <w:r w:rsidRPr="000B7D7C">
        <w:rPr>
          <w:b/>
          <w:bCs/>
          <w:lang w:val="en-IN"/>
        </w:rPr>
        <w:t>What do you like about it?</w:t>
      </w:r>
    </w:p>
    <w:p w14:paraId="2C1E6D19" w14:textId="77777777" w:rsidR="000B7D7C" w:rsidRPr="000B7D7C" w:rsidRDefault="000B7D7C" w:rsidP="00EE7BB0">
      <w:pPr>
        <w:numPr>
          <w:ilvl w:val="0"/>
          <w:numId w:val="13"/>
        </w:numPr>
        <w:rPr>
          <w:lang w:val="en-IN"/>
        </w:rPr>
      </w:pPr>
      <w:r w:rsidRPr="000B7D7C">
        <w:rPr>
          <w:lang w:val="en-IN"/>
        </w:rPr>
        <w:t xml:space="preserve">Strong service presentation </w:t>
      </w:r>
    </w:p>
    <w:p w14:paraId="264C2C27" w14:textId="77777777" w:rsidR="000B7D7C" w:rsidRPr="000B7D7C" w:rsidRDefault="000B7D7C" w:rsidP="00EE7BB0">
      <w:pPr>
        <w:numPr>
          <w:ilvl w:val="0"/>
          <w:numId w:val="13"/>
        </w:numPr>
        <w:rPr>
          <w:lang w:val="en-IN"/>
        </w:rPr>
      </w:pPr>
      <w:r w:rsidRPr="000B7D7C">
        <w:rPr>
          <w:lang w:val="en-IN"/>
        </w:rPr>
        <w:t xml:space="preserve">Modern UI </w:t>
      </w:r>
    </w:p>
    <w:p w14:paraId="5346A65D" w14:textId="77777777" w:rsidR="000B7D7C" w:rsidRPr="000B7D7C" w:rsidRDefault="000B7D7C" w:rsidP="00EE7BB0">
      <w:pPr>
        <w:numPr>
          <w:ilvl w:val="0"/>
          <w:numId w:val="13"/>
        </w:numPr>
        <w:rPr>
          <w:lang w:val="en-IN"/>
        </w:rPr>
      </w:pPr>
      <w:r w:rsidRPr="000B7D7C">
        <w:rPr>
          <w:lang w:val="en-IN"/>
        </w:rPr>
        <w:t xml:space="preserve">Trust-building sections </w:t>
      </w:r>
    </w:p>
    <w:p w14:paraId="58692197" w14:textId="77777777" w:rsidR="000B7D7C" w:rsidRPr="000B7D7C" w:rsidRDefault="004E3AB3" w:rsidP="000B7D7C">
      <w:pPr>
        <w:rPr>
          <w:lang w:val="en-IN"/>
        </w:rPr>
      </w:pPr>
      <w:r w:rsidRPr="004E3AB3">
        <w:rPr>
          <w:noProof/>
          <w:lang w:val="en-IN"/>
        </w:rPr>
        <w:pict w14:anchorId="38D697E7">
          <v:rect id="_x0000_i1046" alt="" style="width:431.9pt;height:.05pt;mso-width-percent:0;mso-height-percent:0;mso-width-percent:0;mso-height-percent:0" o:hrpct="957" o:hralign="center" o:hrstd="t" o:hr="t" fillcolor="#a0a0a0" stroked="f"/>
        </w:pict>
      </w:r>
    </w:p>
    <w:p w14:paraId="543A7598" w14:textId="77777777" w:rsidR="000B7D7C" w:rsidRPr="000B7D7C" w:rsidRDefault="000B7D7C" w:rsidP="000B7D7C">
      <w:pPr>
        <w:rPr>
          <w:b/>
          <w:bCs/>
          <w:lang w:val="en-IN"/>
        </w:rPr>
      </w:pPr>
      <w:r w:rsidRPr="000B7D7C">
        <w:rPr>
          <w:b/>
          <w:bCs/>
          <w:lang w:val="en-IN"/>
        </w:rPr>
        <w:t>6. Branding &amp; Design Preferences</w:t>
      </w:r>
    </w:p>
    <w:p w14:paraId="61BE3CF5" w14:textId="77777777" w:rsidR="000B7D7C" w:rsidRPr="000B7D7C" w:rsidRDefault="000B7D7C" w:rsidP="000B7D7C">
      <w:pPr>
        <w:rPr>
          <w:b/>
          <w:bCs/>
          <w:lang w:val="en-IN"/>
        </w:rPr>
      </w:pPr>
      <w:r w:rsidRPr="000B7D7C">
        <w:rPr>
          <w:b/>
          <w:bCs/>
          <w:lang w:val="en-IN"/>
        </w:rPr>
        <w:t>Preferred Style</w:t>
      </w:r>
    </w:p>
    <w:p w14:paraId="5A355CB1" w14:textId="77777777" w:rsidR="000B7D7C" w:rsidRPr="000B7D7C" w:rsidRDefault="000B7D7C" w:rsidP="00EE7BB0">
      <w:pPr>
        <w:numPr>
          <w:ilvl w:val="0"/>
          <w:numId w:val="14"/>
        </w:numPr>
        <w:rPr>
          <w:lang w:val="en-IN"/>
        </w:rPr>
      </w:pPr>
      <w:r w:rsidRPr="000B7D7C">
        <w:rPr>
          <w:lang w:val="en-IN"/>
        </w:rPr>
        <w:t xml:space="preserve">Premium </w:t>
      </w:r>
    </w:p>
    <w:p w14:paraId="4C31DC66" w14:textId="77777777" w:rsidR="000B7D7C" w:rsidRPr="000B7D7C" w:rsidRDefault="000B7D7C" w:rsidP="00EE7BB0">
      <w:pPr>
        <w:numPr>
          <w:ilvl w:val="0"/>
          <w:numId w:val="14"/>
        </w:numPr>
        <w:rPr>
          <w:lang w:val="en-IN"/>
        </w:rPr>
      </w:pPr>
      <w:r w:rsidRPr="000B7D7C">
        <w:rPr>
          <w:lang w:val="en-IN"/>
        </w:rPr>
        <w:t xml:space="preserve">Corporate </w:t>
      </w:r>
    </w:p>
    <w:p w14:paraId="2FE116B0" w14:textId="77777777" w:rsidR="000B7D7C" w:rsidRPr="000B7D7C" w:rsidRDefault="000B7D7C" w:rsidP="00EE7BB0">
      <w:pPr>
        <w:numPr>
          <w:ilvl w:val="0"/>
          <w:numId w:val="14"/>
        </w:numPr>
        <w:rPr>
          <w:lang w:val="en-IN"/>
        </w:rPr>
      </w:pPr>
      <w:r w:rsidRPr="000B7D7C">
        <w:rPr>
          <w:lang w:val="en-IN"/>
        </w:rPr>
        <w:t xml:space="preserve">Modern </w:t>
      </w:r>
    </w:p>
    <w:p w14:paraId="69302B69" w14:textId="77777777" w:rsidR="000B7D7C" w:rsidRPr="000B7D7C" w:rsidRDefault="000B7D7C" w:rsidP="00EE7BB0">
      <w:pPr>
        <w:numPr>
          <w:ilvl w:val="0"/>
          <w:numId w:val="14"/>
        </w:numPr>
        <w:rPr>
          <w:lang w:val="en-IN"/>
        </w:rPr>
      </w:pPr>
      <w:r w:rsidRPr="000B7D7C">
        <w:rPr>
          <w:lang w:val="en-IN"/>
        </w:rPr>
        <w:lastRenderedPageBreak/>
        <w:t xml:space="preserve">Clean </w:t>
      </w:r>
    </w:p>
    <w:p w14:paraId="77FE544D" w14:textId="77777777" w:rsidR="000B7D7C" w:rsidRPr="000B7D7C" w:rsidRDefault="000B7D7C" w:rsidP="00EE7BB0">
      <w:pPr>
        <w:numPr>
          <w:ilvl w:val="0"/>
          <w:numId w:val="14"/>
        </w:numPr>
        <w:rPr>
          <w:lang w:val="en-IN"/>
        </w:rPr>
      </w:pPr>
      <w:r w:rsidRPr="000B7D7C">
        <w:rPr>
          <w:lang w:val="en-IN"/>
        </w:rPr>
        <w:t xml:space="preserve">International </w:t>
      </w:r>
    </w:p>
    <w:p w14:paraId="72F50328" w14:textId="77777777" w:rsidR="000B7D7C" w:rsidRPr="000B7D7C" w:rsidRDefault="000B7D7C" w:rsidP="000B7D7C">
      <w:pPr>
        <w:rPr>
          <w:b/>
          <w:bCs/>
          <w:lang w:val="en-IN"/>
        </w:rPr>
      </w:pPr>
      <w:r w:rsidRPr="000B7D7C">
        <w:rPr>
          <w:b/>
          <w:bCs/>
          <w:lang w:val="en-IN"/>
        </w:rPr>
        <w:t>Preferred Colors</w:t>
      </w:r>
    </w:p>
    <w:p w14:paraId="3C871908" w14:textId="77777777" w:rsidR="000B7D7C" w:rsidRPr="000B7D7C" w:rsidRDefault="000B7D7C" w:rsidP="00EE7BB0">
      <w:pPr>
        <w:numPr>
          <w:ilvl w:val="0"/>
          <w:numId w:val="15"/>
        </w:numPr>
        <w:rPr>
          <w:lang w:val="en-IN"/>
        </w:rPr>
      </w:pPr>
      <w:r w:rsidRPr="000B7D7C">
        <w:rPr>
          <w:lang w:val="en-IN"/>
        </w:rPr>
        <w:t xml:space="preserve">Navy Blue </w:t>
      </w:r>
    </w:p>
    <w:p w14:paraId="25D8195B" w14:textId="77777777" w:rsidR="000B7D7C" w:rsidRPr="000B7D7C" w:rsidRDefault="000B7D7C" w:rsidP="00EE7BB0">
      <w:pPr>
        <w:numPr>
          <w:ilvl w:val="0"/>
          <w:numId w:val="15"/>
        </w:numPr>
        <w:rPr>
          <w:lang w:val="en-IN"/>
        </w:rPr>
      </w:pPr>
      <w:r w:rsidRPr="000B7D7C">
        <w:rPr>
          <w:lang w:val="en-IN"/>
        </w:rPr>
        <w:t xml:space="preserve">Royal Blue </w:t>
      </w:r>
    </w:p>
    <w:p w14:paraId="6E517C8A" w14:textId="77777777" w:rsidR="000B7D7C" w:rsidRPr="000B7D7C" w:rsidRDefault="000B7D7C" w:rsidP="00EE7BB0">
      <w:pPr>
        <w:numPr>
          <w:ilvl w:val="0"/>
          <w:numId w:val="15"/>
        </w:numPr>
        <w:rPr>
          <w:lang w:val="en-IN"/>
        </w:rPr>
      </w:pPr>
      <w:r w:rsidRPr="000B7D7C">
        <w:rPr>
          <w:lang w:val="en-IN"/>
        </w:rPr>
        <w:t xml:space="preserve">White </w:t>
      </w:r>
    </w:p>
    <w:p w14:paraId="4723BB16" w14:textId="77777777" w:rsidR="000B7D7C" w:rsidRPr="000B7D7C" w:rsidRDefault="000B7D7C" w:rsidP="00EE7BB0">
      <w:pPr>
        <w:numPr>
          <w:ilvl w:val="0"/>
          <w:numId w:val="15"/>
        </w:numPr>
        <w:rPr>
          <w:lang w:val="en-IN"/>
        </w:rPr>
      </w:pPr>
      <w:r w:rsidRPr="000B7D7C">
        <w:rPr>
          <w:lang w:val="en-IN"/>
        </w:rPr>
        <w:t xml:space="preserve">Gold Accents </w:t>
      </w:r>
    </w:p>
    <w:p w14:paraId="40CD05B2" w14:textId="77777777" w:rsidR="000B7D7C" w:rsidRPr="000B7D7C" w:rsidRDefault="000B7D7C" w:rsidP="00EE7BB0">
      <w:pPr>
        <w:numPr>
          <w:ilvl w:val="0"/>
          <w:numId w:val="15"/>
        </w:numPr>
        <w:rPr>
          <w:lang w:val="en-IN"/>
        </w:rPr>
      </w:pPr>
      <w:r w:rsidRPr="000B7D7C">
        <w:rPr>
          <w:lang w:val="en-IN"/>
        </w:rPr>
        <w:t xml:space="preserve">Light Gray </w:t>
      </w:r>
    </w:p>
    <w:p w14:paraId="14605B2D" w14:textId="77777777" w:rsidR="000B7D7C" w:rsidRPr="000B7D7C" w:rsidRDefault="000B7D7C" w:rsidP="000B7D7C">
      <w:pPr>
        <w:rPr>
          <w:b/>
          <w:bCs/>
          <w:lang w:val="en-IN"/>
        </w:rPr>
      </w:pPr>
      <w:r w:rsidRPr="000B7D7C">
        <w:rPr>
          <w:b/>
          <w:bCs/>
          <w:lang w:val="en-IN"/>
        </w:rPr>
        <w:t>Fonts Preference</w:t>
      </w:r>
    </w:p>
    <w:p w14:paraId="4F969B33" w14:textId="77777777" w:rsidR="000B7D7C" w:rsidRPr="000B7D7C" w:rsidRDefault="000B7D7C" w:rsidP="00EE7BB0">
      <w:pPr>
        <w:numPr>
          <w:ilvl w:val="0"/>
          <w:numId w:val="16"/>
        </w:numPr>
        <w:rPr>
          <w:lang w:val="en-IN"/>
        </w:rPr>
      </w:pPr>
      <w:r w:rsidRPr="000B7D7C">
        <w:rPr>
          <w:lang w:val="en-IN"/>
        </w:rPr>
        <w:t xml:space="preserve">Poppins </w:t>
      </w:r>
    </w:p>
    <w:p w14:paraId="5FCCC2CD" w14:textId="77777777" w:rsidR="000B7D7C" w:rsidRPr="000B7D7C" w:rsidRDefault="000B7D7C" w:rsidP="00EE7BB0">
      <w:pPr>
        <w:numPr>
          <w:ilvl w:val="0"/>
          <w:numId w:val="16"/>
        </w:numPr>
        <w:rPr>
          <w:lang w:val="en-IN"/>
        </w:rPr>
      </w:pPr>
      <w:r w:rsidRPr="000B7D7C">
        <w:rPr>
          <w:lang w:val="en-IN"/>
        </w:rPr>
        <w:t xml:space="preserve">Inter </w:t>
      </w:r>
    </w:p>
    <w:p w14:paraId="4D5A130E" w14:textId="77777777" w:rsidR="000B7D7C" w:rsidRPr="000B7D7C" w:rsidRDefault="000B7D7C" w:rsidP="00EE7BB0">
      <w:pPr>
        <w:numPr>
          <w:ilvl w:val="0"/>
          <w:numId w:val="16"/>
        </w:numPr>
        <w:rPr>
          <w:lang w:val="en-IN"/>
        </w:rPr>
      </w:pPr>
      <w:r w:rsidRPr="000B7D7C">
        <w:rPr>
          <w:lang w:val="en-IN"/>
        </w:rPr>
        <w:t xml:space="preserve">Montserrat </w:t>
      </w:r>
    </w:p>
    <w:p w14:paraId="1399DF19" w14:textId="77777777" w:rsidR="000B7D7C" w:rsidRPr="000B7D7C" w:rsidRDefault="000B7D7C" w:rsidP="000B7D7C">
      <w:pPr>
        <w:rPr>
          <w:b/>
          <w:bCs/>
          <w:lang w:val="en-IN"/>
        </w:rPr>
      </w:pPr>
      <w:r w:rsidRPr="000B7D7C">
        <w:rPr>
          <w:b/>
          <w:bCs/>
          <w:lang w:val="en-IN"/>
        </w:rPr>
        <w:t>Websites/Designs to Avoid</w:t>
      </w:r>
    </w:p>
    <w:p w14:paraId="111081D9" w14:textId="77777777" w:rsidR="000B7D7C" w:rsidRPr="000B7D7C" w:rsidRDefault="000B7D7C" w:rsidP="00EE7BB0">
      <w:pPr>
        <w:numPr>
          <w:ilvl w:val="0"/>
          <w:numId w:val="17"/>
        </w:numPr>
        <w:rPr>
          <w:lang w:val="en-IN"/>
        </w:rPr>
      </w:pPr>
      <w:r w:rsidRPr="000B7D7C">
        <w:rPr>
          <w:lang w:val="en-IN"/>
        </w:rPr>
        <w:t xml:space="preserve">Overly colorful designs </w:t>
      </w:r>
    </w:p>
    <w:p w14:paraId="41522B69" w14:textId="77777777" w:rsidR="000B7D7C" w:rsidRPr="000B7D7C" w:rsidRDefault="000B7D7C" w:rsidP="00EE7BB0">
      <w:pPr>
        <w:numPr>
          <w:ilvl w:val="0"/>
          <w:numId w:val="17"/>
        </w:numPr>
        <w:rPr>
          <w:lang w:val="en-IN"/>
        </w:rPr>
      </w:pPr>
      <w:r w:rsidRPr="000B7D7C">
        <w:rPr>
          <w:lang w:val="en-IN"/>
        </w:rPr>
        <w:t xml:space="preserve">Cluttered layouts </w:t>
      </w:r>
    </w:p>
    <w:p w14:paraId="08584339" w14:textId="77777777" w:rsidR="000B7D7C" w:rsidRPr="000B7D7C" w:rsidRDefault="000B7D7C" w:rsidP="00EE7BB0">
      <w:pPr>
        <w:numPr>
          <w:ilvl w:val="0"/>
          <w:numId w:val="17"/>
        </w:numPr>
        <w:rPr>
          <w:lang w:val="en-IN"/>
        </w:rPr>
      </w:pPr>
      <w:r w:rsidRPr="000B7D7C">
        <w:rPr>
          <w:lang w:val="en-IN"/>
        </w:rPr>
        <w:t xml:space="preserve">Old-style accounting websites </w:t>
      </w:r>
    </w:p>
    <w:p w14:paraId="3D17A0A6" w14:textId="77777777" w:rsidR="000B7D7C" w:rsidRPr="000B7D7C" w:rsidRDefault="004E3AB3" w:rsidP="000B7D7C">
      <w:pPr>
        <w:rPr>
          <w:lang w:val="en-IN"/>
        </w:rPr>
      </w:pPr>
      <w:r w:rsidRPr="004E3AB3">
        <w:rPr>
          <w:noProof/>
          <w:lang w:val="en-IN"/>
        </w:rPr>
        <w:pict w14:anchorId="32616178">
          <v:rect id="_x0000_i1045" alt="" style="width:431.9pt;height:.05pt;mso-width-percent:0;mso-height-percent:0;mso-width-percent:0;mso-height-percent:0" o:hrpct="957" o:hralign="center" o:hrstd="t" o:hr="t" fillcolor="#a0a0a0" stroked="f"/>
        </w:pict>
      </w:r>
    </w:p>
    <w:p w14:paraId="4E7AC9F5" w14:textId="77777777" w:rsidR="000B7D7C" w:rsidRPr="000B7D7C" w:rsidRDefault="000B7D7C" w:rsidP="000B7D7C">
      <w:pPr>
        <w:rPr>
          <w:b/>
          <w:bCs/>
          <w:lang w:val="en-IN"/>
        </w:rPr>
      </w:pPr>
      <w:r w:rsidRPr="000B7D7C">
        <w:rPr>
          <w:b/>
          <w:bCs/>
          <w:lang w:val="en-IN"/>
        </w:rPr>
        <w:t>7. Logo &amp; Brand Assets</w:t>
      </w:r>
    </w:p>
    <w:p w14:paraId="57A2AB0C" w14:textId="77777777" w:rsidR="000B7D7C" w:rsidRPr="000B7D7C" w:rsidRDefault="000B7D7C" w:rsidP="000B7D7C">
      <w:pPr>
        <w:rPr>
          <w:b/>
          <w:bCs/>
          <w:lang w:val="en-IN"/>
        </w:rPr>
      </w:pPr>
      <w:r w:rsidRPr="000B7D7C">
        <w:rPr>
          <w:b/>
          <w:bCs/>
          <w:lang w:val="en-IN"/>
        </w:rPr>
        <w:t>Required Brand Assets</w:t>
      </w:r>
    </w:p>
    <w:p w14:paraId="1688CC8B" w14:textId="77777777" w:rsidR="000B7D7C" w:rsidRPr="000B7D7C" w:rsidRDefault="000B7D7C" w:rsidP="00EE7BB0">
      <w:pPr>
        <w:numPr>
          <w:ilvl w:val="0"/>
          <w:numId w:val="18"/>
        </w:numPr>
        <w:rPr>
          <w:lang w:val="en-IN"/>
        </w:rPr>
      </w:pPr>
      <w:r w:rsidRPr="000B7D7C">
        <w:rPr>
          <w:lang w:val="en-IN"/>
        </w:rPr>
        <w:t xml:space="preserve">Modern Minimal Logo </w:t>
      </w:r>
    </w:p>
    <w:p w14:paraId="191BBA87" w14:textId="77777777" w:rsidR="000B7D7C" w:rsidRPr="000B7D7C" w:rsidRDefault="000B7D7C" w:rsidP="00EE7BB0">
      <w:pPr>
        <w:numPr>
          <w:ilvl w:val="0"/>
          <w:numId w:val="18"/>
        </w:numPr>
        <w:rPr>
          <w:lang w:val="en-IN"/>
        </w:rPr>
      </w:pPr>
      <w:r w:rsidRPr="000B7D7C">
        <w:rPr>
          <w:lang w:val="en-IN"/>
        </w:rPr>
        <w:t xml:space="preserve">Dark &amp; Light Logo Versions </w:t>
      </w:r>
    </w:p>
    <w:p w14:paraId="57CF9233" w14:textId="77777777" w:rsidR="000B7D7C" w:rsidRPr="000B7D7C" w:rsidRDefault="000B7D7C" w:rsidP="00EE7BB0">
      <w:pPr>
        <w:numPr>
          <w:ilvl w:val="0"/>
          <w:numId w:val="18"/>
        </w:numPr>
        <w:rPr>
          <w:lang w:val="en-IN"/>
        </w:rPr>
      </w:pPr>
      <w:r w:rsidRPr="000B7D7C">
        <w:rPr>
          <w:lang w:val="en-IN"/>
        </w:rPr>
        <w:t xml:space="preserve">Brand Color Palette </w:t>
      </w:r>
    </w:p>
    <w:p w14:paraId="5128A177" w14:textId="77777777" w:rsidR="000B7D7C" w:rsidRPr="000B7D7C" w:rsidRDefault="000B7D7C" w:rsidP="00EE7BB0">
      <w:pPr>
        <w:numPr>
          <w:ilvl w:val="0"/>
          <w:numId w:val="18"/>
        </w:numPr>
        <w:rPr>
          <w:lang w:val="en-IN"/>
        </w:rPr>
      </w:pPr>
      <w:r w:rsidRPr="000B7D7C">
        <w:rPr>
          <w:lang w:val="en-IN"/>
        </w:rPr>
        <w:t xml:space="preserve">Typography Guide </w:t>
      </w:r>
    </w:p>
    <w:p w14:paraId="1EC74480" w14:textId="77777777" w:rsidR="000B7D7C" w:rsidRPr="000B7D7C" w:rsidRDefault="000B7D7C" w:rsidP="00EE7BB0">
      <w:pPr>
        <w:numPr>
          <w:ilvl w:val="0"/>
          <w:numId w:val="18"/>
        </w:numPr>
        <w:rPr>
          <w:lang w:val="en-IN"/>
        </w:rPr>
      </w:pPr>
      <w:r w:rsidRPr="000B7D7C">
        <w:rPr>
          <w:lang w:val="en-IN"/>
        </w:rPr>
        <w:t xml:space="preserve">Favicon </w:t>
      </w:r>
    </w:p>
    <w:p w14:paraId="5D9B960D" w14:textId="77777777" w:rsidR="000B7D7C" w:rsidRPr="000B7D7C" w:rsidRDefault="000B7D7C" w:rsidP="00EE7BB0">
      <w:pPr>
        <w:numPr>
          <w:ilvl w:val="0"/>
          <w:numId w:val="18"/>
        </w:numPr>
        <w:rPr>
          <w:lang w:val="en-IN"/>
        </w:rPr>
      </w:pPr>
      <w:r w:rsidRPr="000B7D7C">
        <w:rPr>
          <w:lang w:val="en-IN"/>
        </w:rPr>
        <w:t xml:space="preserve">LinkedIn Banner </w:t>
      </w:r>
    </w:p>
    <w:p w14:paraId="34D8495D" w14:textId="77777777" w:rsidR="000B7D7C" w:rsidRPr="000B7D7C" w:rsidRDefault="000B7D7C" w:rsidP="00EE7BB0">
      <w:pPr>
        <w:numPr>
          <w:ilvl w:val="0"/>
          <w:numId w:val="18"/>
        </w:numPr>
        <w:rPr>
          <w:lang w:val="en-IN"/>
        </w:rPr>
      </w:pPr>
      <w:r w:rsidRPr="000B7D7C">
        <w:rPr>
          <w:lang w:val="en-IN"/>
        </w:rPr>
        <w:t xml:space="preserve">Email Signature Design </w:t>
      </w:r>
    </w:p>
    <w:p w14:paraId="68834A0D" w14:textId="77777777" w:rsidR="000B7D7C" w:rsidRPr="000B7D7C" w:rsidRDefault="000B7D7C" w:rsidP="00EE7BB0">
      <w:pPr>
        <w:numPr>
          <w:ilvl w:val="0"/>
          <w:numId w:val="18"/>
        </w:numPr>
        <w:rPr>
          <w:lang w:val="en-IN"/>
        </w:rPr>
      </w:pPr>
      <w:r w:rsidRPr="000B7D7C">
        <w:rPr>
          <w:lang w:val="en-IN"/>
        </w:rPr>
        <w:lastRenderedPageBreak/>
        <w:t xml:space="preserve">Company Brochure PDF </w:t>
      </w:r>
    </w:p>
    <w:p w14:paraId="0FBCC9B0" w14:textId="77777777" w:rsidR="000B7D7C" w:rsidRPr="000B7D7C" w:rsidRDefault="000B7D7C" w:rsidP="000B7D7C">
      <w:pPr>
        <w:rPr>
          <w:b/>
          <w:bCs/>
          <w:lang w:val="en-IN"/>
        </w:rPr>
      </w:pPr>
      <w:r w:rsidRPr="000B7D7C">
        <w:rPr>
          <w:b/>
          <w:bCs/>
          <w:lang w:val="en-IN"/>
        </w:rPr>
        <w:t>Assets to be Shared</w:t>
      </w:r>
    </w:p>
    <w:p w14:paraId="58922D2B" w14:textId="77777777" w:rsidR="000B7D7C" w:rsidRPr="000B7D7C" w:rsidRDefault="000B7D7C" w:rsidP="00EE7BB0">
      <w:pPr>
        <w:numPr>
          <w:ilvl w:val="0"/>
          <w:numId w:val="19"/>
        </w:numPr>
        <w:rPr>
          <w:lang w:val="en-IN"/>
        </w:rPr>
      </w:pPr>
      <w:r w:rsidRPr="000B7D7C">
        <w:rPr>
          <w:lang w:val="en-IN"/>
        </w:rPr>
        <w:t xml:space="preserve">Company Logo </w:t>
      </w:r>
    </w:p>
    <w:p w14:paraId="7ADBA85A" w14:textId="77777777" w:rsidR="000B7D7C" w:rsidRPr="000B7D7C" w:rsidRDefault="000B7D7C" w:rsidP="00EE7BB0">
      <w:pPr>
        <w:numPr>
          <w:ilvl w:val="0"/>
          <w:numId w:val="19"/>
        </w:numPr>
        <w:rPr>
          <w:lang w:val="en-IN"/>
        </w:rPr>
      </w:pPr>
      <w:r w:rsidRPr="000B7D7C">
        <w:rPr>
          <w:lang w:val="en-IN"/>
        </w:rPr>
        <w:t xml:space="preserve">Brand Guidelines </w:t>
      </w:r>
    </w:p>
    <w:p w14:paraId="57D68DD0" w14:textId="77777777" w:rsidR="000B7D7C" w:rsidRPr="000B7D7C" w:rsidRDefault="000B7D7C" w:rsidP="00EE7BB0">
      <w:pPr>
        <w:numPr>
          <w:ilvl w:val="0"/>
          <w:numId w:val="19"/>
        </w:numPr>
        <w:rPr>
          <w:lang w:val="en-IN"/>
        </w:rPr>
      </w:pPr>
      <w:r w:rsidRPr="000B7D7C">
        <w:rPr>
          <w:lang w:val="en-IN"/>
        </w:rPr>
        <w:t xml:space="preserve">Brand Colors </w:t>
      </w:r>
    </w:p>
    <w:p w14:paraId="5D0B4DFC" w14:textId="77777777" w:rsidR="000B7D7C" w:rsidRPr="000B7D7C" w:rsidRDefault="000B7D7C" w:rsidP="00EE7BB0">
      <w:pPr>
        <w:numPr>
          <w:ilvl w:val="0"/>
          <w:numId w:val="19"/>
        </w:numPr>
        <w:rPr>
          <w:lang w:val="en-IN"/>
        </w:rPr>
      </w:pPr>
      <w:r w:rsidRPr="000B7D7C">
        <w:rPr>
          <w:lang w:val="en-IN"/>
        </w:rPr>
        <w:t xml:space="preserve">Fonts </w:t>
      </w:r>
    </w:p>
    <w:p w14:paraId="15BBAC31" w14:textId="77777777" w:rsidR="000B7D7C" w:rsidRPr="000B7D7C" w:rsidRDefault="000B7D7C" w:rsidP="00EE7BB0">
      <w:pPr>
        <w:numPr>
          <w:ilvl w:val="0"/>
          <w:numId w:val="19"/>
        </w:numPr>
        <w:rPr>
          <w:lang w:val="en-IN"/>
        </w:rPr>
      </w:pPr>
      <w:r w:rsidRPr="000B7D7C">
        <w:rPr>
          <w:lang w:val="en-IN"/>
        </w:rPr>
        <w:t xml:space="preserve">Favicon </w:t>
      </w:r>
    </w:p>
    <w:p w14:paraId="5BC9A000" w14:textId="77777777" w:rsidR="000B7D7C" w:rsidRPr="000B7D7C" w:rsidRDefault="000B7D7C" w:rsidP="00EE7BB0">
      <w:pPr>
        <w:numPr>
          <w:ilvl w:val="0"/>
          <w:numId w:val="19"/>
        </w:numPr>
        <w:rPr>
          <w:lang w:val="en-IN"/>
        </w:rPr>
      </w:pPr>
      <w:r w:rsidRPr="000B7D7C">
        <w:rPr>
          <w:lang w:val="en-IN"/>
        </w:rPr>
        <w:t xml:space="preserve">Brochures / PDFs </w:t>
      </w:r>
    </w:p>
    <w:p w14:paraId="610C15C9" w14:textId="77777777" w:rsidR="000B7D7C" w:rsidRPr="000B7D7C" w:rsidRDefault="000B7D7C" w:rsidP="00EE7BB0">
      <w:pPr>
        <w:numPr>
          <w:ilvl w:val="0"/>
          <w:numId w:val="19"/>
        </w:numPr>
        <w:rPr>
          <w:lang w:val="en-IN"/>
        </w:rPr>
      </w:pPr>
      <w:r w:rsidRPr="000B7D7C">
        <w:rPr>
          <w:lang w:val="en-IN"/>
        </w:rPr>
        <w:t xml:space="preserve">Product Catalog </w:t>
      </w:r>
    </w:p>
    <w:p w14:paraId="27ACAE8A" w14:textId="77777777" w:rsidR="000B7D7C" w:rsidRPr="000B7D7C" w:rsidRDefault="000B7D7C" w:rsidP="00EE7BB0">
      <w:pPr>
        <w:numPr>
          <w:ilvl w:val="0"/>
          <w:numId w:val="19"/>
        </w:numPr>
        <w:rPr>
          <w:lang w:val="en-IN"/>
        </w:rPr>
      </w:pPr>
      <w:r w:rsidRPr="000B7D7C">
        <w:rPr>
          <w:lang w:val="en-IN"/>
        </w:rPr>
        <w:t xml:space="preserve">Marketing Materials </w:t>
      </w:r>
    </w:p>
    <w:p w14:paraId="26B0BAE7" w14:textId="77777777" w:rsidR="000B7D7C" w:rsidRPr="000B7D7C" w:rsidRDefault="004E3AB3" w:rsidP="000B7D7C">
      <w:pPr>
        <w:rPr>
          <w:lang w:val="en-IN"/>
        </w:rPr>
      </w:pPr>
      <w:r w:rsidRPr="004E3AB3">
        <w:rPr>
          <w:noProof/>
          <w:lang w:val="en-IN"/>
        </w:rPr>
        <w:pict w14:anchorId="513FE4E4">
          <v:rect id="_x0000_i1044" alt="" style="width:431.9pt;height:.05pt;mso-width-percent:0;mso-height-percent:0;mso-width-percent:0;mso-height-percent:0" o:hrpct="957" o:hralign="center" o:hrstd="t" o:hr="t" fillcolor="#a0a0a0" stroked="f"/>
        </w:pict>
      </w:r>
    </w:p>
    <w:p w14:paraId="64FEF06E" w14:textId="77777777" w:rsidR="000B7D7C" w:rsidRPr="000B7D7C" w:rsidRDefault="000B7D7C" w:rsidP="000B7D7C">
      <w:pPr>
        <w:rPr>
          <w:b/>
          <w:bCs/>
          <w:lang w:val="en-IN"/>
        </w:rPr>
      </w:pPr>
      <w:r w:rsidRPr="000B7D7C">
        <w:rPr>
          <w:b/>
          <w:bCs/>
          <w:lang w:val="en-IN"/>
        </w:rPr>
        <w:t>8. Website Structure / Pages Required</w:t>
      </w:r>
    </w:p>
    <w:p w14:paraId="235A94DD" w14:textId="77777777" w:rsidR="000B7D7C" w:rsidRPr="000B7D7C" w:rsidRDefault="000B7D7C" w:rsidP="000B7D7C">
      <w:pPr>
        <w:rPr>
          <w:b/>
          <w:bCs/>
          <w:lang w:val="en-IN"/>
        </w:rPr>
      </w:pPr>
      <w:r w:rsidRPr="000B7D7C">
        <w:rPr>
          <w:b/>
          <w:bCs/>
          <w:lang w:val="en-IN"/>
        </w:rPr>
        <w:t>Main Pages</w:t>
      </w:r>
    </w:p>
    <w:p w14:paraId="650DA126" w14:textId="77777777" w:rsidR="000B7D7C" w:rsidRPr="000B7D7C" w:rsidRDefault="000B7D7C" w:rsidP="00EE7BB0">
      <w:pPr>
        <w:numPr>
          <w:ilvl w:val="0"/>
          <w:numId w:val="20"/>
        </w:numPr>
        <w:rPr>
          <w:lang w:val="en-IN"/>
        </w:rPr>
      </w:pPr>
      <w:r w:rsidRPr="000B7D7C">
        <w:rPr>
          <w:lang w:val="en-IN"/>
        </w:rPr>
        <w:t xml:space="preserve">Home </w:t>
      </w:r>
    </w:p>
    <w:p w14:paraId="56EC17DA" w14:textId="77777777" w:rsidR="000B7D7C" w:rsidRPr="000B7D7C" w:rsidRDefault="000B7D7C" w:rsidP="00EE7BB0">
      <w:pPr>
        <w:numPr>
          <w:ilvl w:val="0"/>
          <w:numId w:val="20"/>
        </w:numPr>
        <w:rPr>
          <w:lang w:val="en-IN"/>
        </w:rPr>
      </w:pPr>
      <w:r w:rsidRPr="000B7D7C">
        <w:rPr>
          <w:lang w:val="en-IN"/>
        </w:rPr>
        <w:t xml:space="preserve">About Us </w:t>
      </w:r>
    </w:p>
    <w:p w14:paraId="3A5BF95C" w14:textId="77777777" w:rsidR="000B7D7C" w:rsidRPr="000B7D7C" w:rsidRDefault="000B7D7C" w:rsidP="00EE7BB0">
      <w:pPr>
        <w:numPr>
          <w:ilvl w:val="0"/>
          <w:numId w:val="20"/>
        </w:numPr>
        <w:rPr>
          <w:lang w:val="en-IN"/>
        </w:rPr>
      </w:pPr>
      <w:r w:rsidRPr="000B7D7C">
        <w:rPr>
          <w:lang w:val="en-IN"/>
        </w:rPr>
        <w:t xml:space="preserve">Services </w:t>
      </w:r>
    </w:p>
    <w:p w14:paraId="7159B99A" w14:textId="77777777" w:rsidR="000B7D7C" w:rsidRPr="000B7D7C" w:rsidRDefault="000B7D7C" w:rsidP="00EE7BB0">
      <w:pPr>
        <w:numPr>
          <w:ilvl w:val="0"/>
          <w:numId w:val="20"/>
        </w:numPr>
        <w:rPr>
          <w:lang w:val="en-IN"/>
        </w:rPr>
      </w:pPr>
      <w:r w:rsidRPr="000B7D7C">
        <w:rPr>
          <w:lang w:val="en-IN"/>
        </w:rPr>
        <w:t xml:space="preserve">Careers </w:t>
      </w:r>
    </w:p>
    <w:p w14:paraId="146F7C86" w14:textId="77777777" w:rsidR="000B7D7C" w:rsidRPr="000B7D7C" w:rsidRDefault="000B7D7C" w:rsidP="00EE7BB0">
      <w:pPr>
        <w:numPr>
          <w:ilvl w:val="0"/>
          <w:numId w:val="20"/>
        </w:numPr>
        <w:rPr>
          <w:lang w:val="en-IN"/>
        </w:rPr>
      </w:pPr>
      <w:r w:rsidRPr="000B7D7C">
        <w:rPr>
          <w:lang w:val="en-IN"/>
        </w:rPr>
        <w:t xml:space="preserve">FAQ </w:t>
      </w:r>
    </w:p>
    <w:p w14:paraId="1408ECA9" w14:textId="77777777" w:rsidR="000B7D7C" w:rsidRPr="000B7D7C" w:rsidRDefault="000B7D7C" w:rsidP="00EE7BB0">
      <w:pPr>
        <w:numPr>
          <w:ilvl w:val="0"/>
          <w:numId w:val="20"/>
        </w:numPr>
        <w:rPr>
          <w:lang w:val="en-IN"/>
        </w:rPr>
      </w:pPr>
      <w:r w:rsidRPr="000B7D7C">
        <w:rPr>
          <w:lang w:val="en-IN"/>
        </w:rPr>
        <w:t xml:space="preserve">Contact Us </w:t>
      </w:r>
    </w:p>
    <w:p w14:paraId="138B12B0" w14:textId="77777777" w:rsidR="000B7D7C" w:rsidRPr="000B7D7C" w:rsidRDefault="000B7D7C" w:rsidP="00EE7BB0">
      <w:pPr>
        <w:numPr>
          <w:ilvl w:val="0"/>
          <w:numId w:val="20"/>
        </w:numPr>
        <w:rPr>
          <w:lang w:val="en-IN"/>
        </w:rPr>
      </w:pPr>
      <w:r w:rsidRPr="000B7D7C">
        <w:rPr>
          <w:lang w:val="en-IN"/>
        </w:rPr>
        <w:t xml:space="preserve">Custom Pages </w:t>
      </w:r>
    </w:p>
    <w:p w14:paraId="5958B504" w14:textId="77777777" w:rsidR="000B7D7C" w:rsidRPr="000B7D7C" w:rsidRDefault="004E3AB3" w:rsidP="000B7D7C">
      <w:pPr>
        <w:rPr>
          <w:lang w:val="en-IN"/>
        </w:rPr>
      </w:pPr>
      <w:r w:rsidRPr="004E3AB3">
        <w:rPr>
          <w:noProof/>
          <w:lang w:val="en-IN"/>
        </w:rPr>
        <w:pict w14:anchorId="34C7BA99">
          <v:rect id="_x0000_i1043" alt="" style="width:431.9pt;height:.05pt;mso-width-percent:0;mso-height-percent:0;mso-width-percent:0;mso-height-percent:0" o:hrpct="957" o:hralign="center" o:hrstd="t" o:hr="t" fillcolor="#a0a0a0" stroked="f"/>
        </w:pict>
      </w:r>
    </w:p>
    <w:p w14:paraId="3B254B72" w14:textId="77777777" w:rsidR="000B7D7C" w:rsidRPr="000B7D7C" w:rsidRDefault="000B7D7C" w:rsidP="000B7D7C">
      <w:pPr>
        <w:rPr>
          <w:b/>
          <w:bCs/>
          <w:lang w:val="en-IN"/>
        </w:rPr>
      </w:pPr>
      <w:r w:rsidRPr="000B7D7C">
        <w:rPr>
          <w:b/>
          <w:bCs/>
          <w:lang w:val="en-IN"/>
        </w:rPr>
        <w:t>Services Structure</w:t>
      </w:r>
    </w:p>
    <w:p w14:paraId="20CC2AF5" w14:textId="77777777" w:rsidR="000B7D7C" w:rsidRPr="000B7D7C" w:rsidRDefault="000B7D7C" w:rsidP="000B7D7C">
      <w:pPr>
        <w:rPr>
          <w:b/>
          <w:bCs/>
          <w:lang w:val="en-IN"/>
        </w:rPr>
      </w:pPr>
      <w:r w:rsidRPr="000B7D7C">
        <w:rPr>
          <w:b/>
          <w:bCs/>
          <w:lang w:val="en-IN"/>
        </w:rPr>
        <w:t>US Client Services</w:t>
      </w:r>
    </w:p>
    <w:p w14:paraId="5398CAF9" w14:textId="77777777" w:rsidR="000B7D7C" w:rsidRPr="000B7D7C" w:rsidRDefault="000B7D7C" w:rsidP="00EE7BB0">
      <w:pPr>
        <w:numPr>
          <w:ilvl w:val="0"/>
          <w:numId w:val="21"/>
        </w:numPr>
        <w:rPr>
          <w:lang w:val="en-IN"/>
        </w:rPr>
      </w:pPr>
      <w:r w:rsidRPr="000B7D7C">
        <w:rPr>
          <w:lang w:val="en-IN"/>
        </w:rPr>
        <w:t xml:space="preserve">Outsourced Accounting Services </w:t>
      </w:r>
    </w:p>
    <w:p w14:paraId="27AFA7B9" w14:textId="77777777" w:rsidR="000B7D7C" w:rsidRPr="000B7D7C" w:rsidRDefault="000B7D7C" w:rsidP="00EE7BB0">
      <w:pPr>
        <w:numPr>
          <w:ilvl w:val="0"/>
          <w:numId w:val="21"/>
        </w:numPr>
        <w:rPr>
          <w:lang w:val="en-IN"/>
        </w:rPr>
      </w:pPr>
      <w:r w:rsidRPr="000B7D7C">
        <w:rPr>
          <w:lang w:val="en-IN"/>
        </w:rPr>
        <w:t xml:space="preserve">US Taxation </w:t>
      </w:r>
    </w:p>
    <w:p w14:paraId="18C221F3" w14:textId="77777777" w:rsidR="000B7D7C" w:rsidRPr="000B7D7C" w:rsidRDefault="000B7D7C" w:rsidP="00EE7BB0">
      <w:pPr>
        <w:numPr>
          <w:ilvl w:val="0"/>
          <w:numId w:val="21"/>
        </w:numPr>
        <w:rPr>
          <w:lang w:val="en-IN"/>
        </w:rPr>
      </w:pPr>
      <w:r w:rsidRPr="000B7D7C">
        <w:rPr>
          <w:lang w:val="en-IN"/>
        </w:rPr>
        <w:t xml:space="preserve">Bookkeeping Services </w:t>
      </w:r>
    </w:p>
    <w:p w14:paraId="6A9D3487" w14:textId="77777777" w:rsidR="000B7D7C" w:rsidRPr="000B7D7C" w:rsidRDefault="000B7D7C" w:rsidP="00EE7BB0">
      <w:pPr>
        <w:numPr>
          <w:ilvl w:val="0"/>
          <w:numId w:val="21"/>
        </w:numPr>
        <w:rPr>
          <w:lang w:val="en-IN"/>
        </w:rPr>
      </w:pPr>
      <w:r w:rsidRPr="000B7D7C">
        <w:rPr>
          <w:lang w:val="en-IN"/>
        </w:rPr>
        <w:lastRenderedPageBreak/>
        <w:t xml:space="preserve">CFO Advisory </w:t>
      </w:r>
    </w:p>
    <w:p w14:paraId="2BF5034C" w14:textId="77777777" w:rsidR="000B7D7C" w:rsidRPr="000B7D7C" w:rsidRDefault="000B7D7C" w:rsidP="00EE7BB0">
      <w:pPr>
        <w:numPr>
          <w:ilvl w:val="0"/>
          <w:numId w:val="21"/>
        </w:numPr>
        <w:rPr>
          <w:lang w:val="en-IN"/>
        </w:rPr>
      </w:pPr>
      <w:r w:rsidRPr="000B7D7C">
        <w:rPr>
          <w:lang w:val="en-IN"/>
        </w:rPr>
        <w:t xml:space="preserve">Startup Advisory </w:t>
      </w:r>
    </w:p>
    <w:p w14:paraId="718C55CB" w14:textId="77777777" w:rsidR="000B7D7C" w:rsidRPr="000B7D7C" w:rsidRDefault="000B7D7C" w:rsidP="00EE7BB0">
      <w:pPr>
        <w:numPr>
          <w:ilvl w:val="0"/>
          <w:numId w:val="21"/>
        </w:numPr>
        <w:rPr>
          <w:lang w:val="en-IN"/>
        </w:rPr>
      </w:pPr>
      <w:r w:rsidRPr="000B7D7C">
        <w:rPr>
          <w:lang w:val="en-IN"/>
        </w:rPr>
        <w:t xml:space="preserve">FAQ </w:t>
      </w:r>
    </w:p>
    <w:p w14:paraId="2FC44F1F" w14:textId="77777777" w:rsidR="000B7D7C" w:rsidRPr="000B7D7C" w:rsidRDefault="000B7D7C" w:rsidP="00EE7BB0">
      <w:pPr>
        <w:numPr>
          <w:ilvl w:val="0"/>
          <w:numId w:val="21"/>
        </w:numPr>
        <w:rPr>
          <w:lang w:val="en-IN"/>
        </w:rPr>
      </w:pPr>
      <w:r w:rsidRPr="000B7D7C">
        <w:rPr>
          <w:lang w:val="en-IN"/>
        </w:rPr>
        <w:t xml:space="preserve">Privacy Policy </w:t>
      </w:r>
    </w:p>
    <w:p w14:paraId="191C3434" w14:textId="77777777" w:rsidR="000B7D7C" w:rsidRPr="000B7D7C" w:rsidRDefault="004E3AB3" w:rsidP="000B7D7C">
      <w:pPr>
        <w:rPr>
          <w:lang w:val="en-IN"/>
        </w:rPr>
      </w:pPr>
      <w:r w:rsidRPr="004E3AB3">
        <w:rPr>
          <w:noProof/>
          <w:lang w:val="en-IN"/>
        </w:rPr>
        <w:pict w14:anchorId="4C6B0404">
          <v:rect id="_x0000_i1042" alt="" style="width:431.9pt;height:.05pt;mso-width-percent:0;mso-height-percent:0;mso-width-percent:0;mso-height-percent:0" o:hrpct="957" o:hralign="center" o:hrstd="t" o:hr="t" fillcolor="#a0a0a0" stroked="f"/>
        </w:pict>
      </w:r>
    </w:p>
    <w:p w14:paraId="6A0B5D7E" w14:textId="77777777" w:rsidR="000B7D7C" w:rsidRPr="000B7D7C" w:rsidRDefault="000B7D7C" w:rsidP="000B7D7C">
      <w:pPr>
        <w:rPr>
          <w:b/>
          <w:bCs/>
          <w:lang w:val="en-IN"/>
        </w:rPr>
      </w:pPr>
      <w:r w:rsidRPr="000B7D7C">
        <w:rPr>
          <w:b/>
          <w:bCs/>
          <w:lang w:val="en-IN"/>
        </w:rPr>
        <w:t>Indian Client Services</w:t>
      </w:r>
    </w:p>
    <w:p w14:paraId="510EAA3A" w14:textId="77777777" w:rsidR="000B7D7C" w:rsidRPr="000B7D7C" w:rsidRDefault="000B7D7C" w:rsidP="000B7D7C">
      <w:pPr>
        <w:rPr>
          <w:b/>
          <w:bCs/>
          <w:lang w:val="en-IN"/>
        </w:rPr>
      </w:pPr>
      <w:r w:rsidRPr="000B7D7C">
        <w:rPr>
          <w:b/>
          <w:bCs/>
          <w:lang w:val="en-IN"/>
        </w:rPr>
        <w:t>Income Tax</w:t>
      </w:r>
    </w:p>
    <w:p w14:paraId="3AA54BC9" w14:textId="77777777" w:rsidR="000B7D7C" w:rsidRPr="000B7D7C" w:rsidRDefault="000B7D7C" w:rsidP="00EE7BB0">
      <w:pPr>
        <w:numPr>
          <w:ilvl w:val="0"/>
          <w:numId w:val="22"/>
        </w:numPr>
        <w:rPr>
          <w:lang w:val="en-IN"/>
        </w:rPr>
      </w:pPr>
      <w:r w:rsidRPr="000B7D7C">
        <w:rPr>
          <w:lang w:val="en-IN"/>
        </w:rPr>
        <w:t xml:space="preserve">Consultancy </w:t>
      </w:r>
    </w:p>
    <w:p w14:paraId="72593A41" w14:textId="77777777" w:rsidR="000B7D7C" w:rsidRPr="000B7D7C" w:rsidRDefault="000B7D7C" w:rsidP="00EE7BB0">
      <w:pPr>
        <w:numPr>
          <w:ilvl w:val="0"/>
          <w:numId w:val="22"/>
        </w:numPr>
        <w:rPr>
          <w:lang w:val="en-IN"/>
        </w:rPr>
      </w:pPr>
      <w:r w:rsidRPr="000B7D7C">
        <w:rPr>
          <w:lang w:val="en-IN"/>
        </w:rPr>
        <w:t xml:space="preserve">Transfer Pricing </w:t>
      </w:r>
    </w:p>
    <w:p w14:paraId="641CC074" w14:textId="77777777" w:rsidR="000B7D7C" w:rsidRPr="000B7D7C" w:rsidRDefault="000B7D7C" w:rsidP="00EE7BB0">
      <w:pPr>
        <w:numPr>
          <w:ilvl w:val="0"/>
          <w:numId w:val="22"/>
        </w:numPr>
        <w:rPr>
          <w:lang w:val="en-IN"/>
        </w:rPr>
      </w:pPr>
      <w:r w:rsidRPr="000B7D7C">
        <w:rPr>
          <w:lang w:val="en-IN"/>
        </w:rPr>
        <w:t xml:space="preserve">Tax Audit </w:t>
      </w:r>
    </w:p>
    <w:p w14:paraId="3E101142" w14:textId="77777777" w:rsidR="000B7D7C" w:rsidRPr="000B7D7C" w:rsidRDefault="000B7D7C" w:rsidP="00EE7BB0">
      <w:pPr>
        <w:numPr>
          <w:ilvl w:val="0"/>
          <w:numId w:val="22"/>
        </w:numPr>
        <w:rPr>
          <w:lang w:val="en-IN"/>
        </w:rPr>
      </w:pPr>
      <w:r w:rsidRPr="000B7D7C">
        <w:rPr>
          <w:lang w:val="en-IN"/>
        </w:rPr>
        <w:t xml:space="preserve">Return Filing </w:t>
      </w:r>
    </w:p>
    <w:p w14:paraId="0972F921" w14:textId="77777777" w:rsidR="000B7D7C" w:rsidRPr="000B7D7C" w:rsidRDefault="000B7D7C" w:rsidP="00EE7BB0">
      <w:pPr>
        <w:numPr>
          <w:ilvl w:val="0"/>
          <w:numId w:val="22"/>
        </w:numPr>
        <w:rPr>
          <w:lang w:val="en-IN"/>
        </w:rPr>
      </w:pPr>
      <w:r w:rsidRPr="000B7D7C">
        <w:rPr>
          <w:lang w:val="en-IN"/>
        </w:rPr>
        <w:t xml:space="preserve">Notices and Appeals </w:t>
      </w:r>
    </w:p>
    <w:p w14:paraId="1ACC2CE6" w14:textId="77777777" w:rsidR="000B7D7C" w:rsidRPr="000B7D7C" w:rsidRDefault="000B7D7C" w:rsidP="00EE7BB0">
      <w:pPr>
        <w:numPr>
          <w:ilvl w:val="0"/>
          <w:numId w:val="22"/>
        </w:numPr>
        <w:rPr>
          <w:lang w:val="en-IN"/>
        </w:rPr>
      </w:pPr>
      <w:r w:rsidRPr="000B7D7C">
        <w:rPr>
          <w:lang w:val="en-IN"/>
        </w:rPr>
        <w:t xml:space="preserve">TDS/TCS Compliances </w:t>
      </w:r>
    </w:p>
    <w:p w14:paraId="25E33917" w14:textId="77777777" w:rsidR="000B7D7C" w:rsidRPr="000B7D7C" w:rsidRDefault="000B7D7C" w:rsidP="000B7D7C">
      <w:pPr>
        <w:rPr>
          <w:b/>
          <w:bCs/>
          <w:lang w:val="en-IN"/>
        </w:rPr>
      </w:pPr>
      <w:r w:rsidRPr="000B7D7C">
        <w:rPr>
          <w:b/>
          <w:bCs/>
          <w:lang w:val="en-IN"/>
        </w:rPr>
        <w:t>GST</w:t>
      </w:r>
    </w:p>
    <w:p w14:paraId="1911F06A" w14:textId="77777777" w:rsidR="000B7D7C" w:rsidRPr="000B7D7C" w:rsidRDefault="000B7D7C" w:rsidP="00EE7BB0">
      <w:pPr>
        <w:numPr>
          <w:ilvl w:val="0"/>
          <w:numId w:val="23"/>
        </w:numPr>
        <w:rPr>
          <w:lang w:val="en-IN"/>
        </w:rPr>
      </w:pPr>
      <w:r w:rsidRPr="000B7D7C">
        <w:rPr>
          <w:lang w:val="en-IN"/>
        </w:rPr>
        <w:t xml:space="preserve">Consultancy </w:t>
      </w:r>
    </w:p>
    <w:p w14:paraId="6040C9CE" w14:textId="77777777" w:rsidR="000B7D7C" w:rsidRPr="000B7D7C" w:rsidRDefault="000B7D7C" w:rsidP="00EE7BB0">
      <w:pPr>
        <w:numPr>
          <w:ilvl w:val="0"/>
          <w:numId w:val="23"/>
        </w:numPr>
        <w:rPr>
          <w:lang w:val="en-IN"/>
        </w:rPr>
      </w:pPr>
      <w:r w:rsidRPr="000B7D7C">
        <w:rPr>
          <w:lang w:val="en-IN"/>
        </w:rPr>
        <w:t xml:space="preserve">Registration </w:t>
      </w:r>
    </w:p>
    <w:p w14:paraId="308ABFA0" w14:textId="77777777" w:rsidR="000B7D7C" w:rsidRPr="000B7D7C" w:rsidRDefault="000B7D7C" w:rsidP="00EE7BB0">
      <w:pPr>
        <w:numPr>
          <w:ilvl w:val="0"/>
          <w:numId w:val="23"/>
        </w:numPr>
        <w:rPr>
          <w:lang w:val="en-IN"/>
        </w:rPr>
      </w:pPr>
      <w:r w:rsidRPr="000B7D7C">
        <w:rPr>
          <w:lang w:val="en-IN"/>
        </w:rPr>
        <w:t xml:space="preserve">Input Tax Credit </w:t>
      </w:r>
    </w:p>
    <w:p w14:paraId="55E62428" w14:textId="77777777" w:rsidR="000B7D7C" w:rsidRPr="000B7D7C" w:rsidRDefault="000B7D7C" w:rsidP="00EE7BB0">
      <w:pPr>
        <w:numPr>
          <w:ilvl w:val="0"/>
          <w:numId w:val="23"/>
        </w:numPr>
        <w:rPr>
          <w:lang w:val="en-IN"/>
        </w:rPr>
      </w:pPr>
      <w:r w:rsidRPr="000B7D7C">
        <w:rPr>
          <w:lang w:val="en-IN"/>
        </w:rPr>
        <w:t xml:space="preserve">GST Compliances </w:t>
      </w:r>
    </w:p>
    <w:p w14:paraId="7905F3DC" w14:textId="77777777" w:rsidR="000B7D7C" w:rsidRPr="000B7D7C" w:rsidRDefault="000B7D7C" w:rsidP="00EE7BB0">
      <w:pPr>
        <w:numPr>
          <w:ilvl w:val="0"/>
          <w:numId w:val="23"/>
        </w:numPr>
        <w:rPr>
          <w:lang w:val="en-IN"/>
        </w:rPr>
      </w:pPr>
      <w:r w:rsidRPr="000B7D7C">
        <w:rPr>
          <w:lang w:val="en-IN"/>
        </w:rPr>
        <w:t xml:space="preserve">ITC Forms </w:t>
      </w:r>
    </w:p>
    <w:p w14:paraId="74693D40" w14:textId="77777777" w:rsidR="000B7D7C" w:rsidRPr="000B7D7C" w:rsidRDefault="000B7D7C" w:rsidP="00EE7BB0">
      <w:pPr>
        <w:numPr>
          <w:ilvl w:val="0"/>
          <w:numId w:val="23"/>
        </w:numPr>
        <w:rPr>
          <w:lang w:val="en-IN"/>
        </w:rPr>
      </w:pPr>
      <w:r w:rsidRPr="000B7D7C">
        <w:rPr>
          <w:lang w:val="en-IN"/>
        </w:rPr>
        <w:t xml:space="preserve">E-Commerce Compliances </w:t>
      </w:r>
    </w:p>
    <w:p w14:paraId="045FA3AF" w14:textId="77777777" w:rsidR="000B7D7C" w:rsidRPr="000B7D7C" w:rsidRDefault="000B7D7C" w:rsidP="000B7D7C">
      <w:pPr>
        <w:rPr>
          <w:b/>
          <w:bCs/>
          <w:lang w:val="en-IN"/>
        </w:rPr>
      </w:pPr>
      <w:r w:rsidRPr="000B7D7C">
        <w:rPr>
          <w:b/>
          <w:bCs/>
          <w:lang w:val="en-IN"/>
        </w:rPr>
        <w:t>Assurance</w:t>
      </w:r>
    </w:p>
    <w:p w14:paraId="6417258C" w14:textId="77777777" w:rsidR="000B7D7C" w:rsidRPr="000B7D7C" w:rsidRDefault="000B7D7C" w:rsidP="00EE7BB0">
      <w:pPr>
        <w:numPr>
          <w:ilvl w:val="0"/>
          <w:numId w:val="24"/>
        </w:numPr>
        <w:rPr>
          <w:lang w:val="en-IN"/>
        </w:rPr>
      </w:pPr>
      <w:r w:rsidRPr="000B7D7C">
        <w:rPr>
          <w:lang w:val="en-IN"/>
        </w:rPr>
        <w:t xml:space="preserve">Internal Audit </w:t>
      </w:r>
    </w:p>
    <w:p w14:paraId="670855CE" w14:textId="77777777" w:rsidR="000B7D7C" w:rsidRPr="000B7D7C" w:rsidRDefault="000B7D7C" w:rsidP="00EE7BB0">
      <w:pPr>
        <w:numPr>
          <w:ilvl w:val="0"/>
          <w:numId w:val="24"/>
        </w:numPr>
        <w:rPr>
          <w:lang w:val="en-IN"/>
        </w:rPr>
      </w:pPr>
      <w:r w:rsidRPr="000B7D7C">
        <w:rPr>
          <w:lang w:val="en-IN"/>
        </w:rPr>
        <w:t xml:space="preserve">IFSC Audit </w:t>
      </w:r>
    </w:p>
    <w:p w14:paraId="45D0B9E5" w14:textId="77777777" w:rsidR="000B7D7C" w:rsidRPr="000B7D7C" w:rsidRDefault="000B7D7C" w:rsidP="00EE7BB0">
      <w:pPr>
        <w:numPr>
          <w:ilvl w:val="0"/>
          <w:numId w:val="24"/>
        </w:numPr>
        <w:rPr>
          <w:lang w:val="en-IN"/>
        </w:rPr>
      </w:pPr>
      <w:r w:rsidRPr="000B7D7C">
        <w:rPr>
          <w:lang w:val="en-IN"/>
        </w:rPr>
        <w:t xml:space="preserve">Fixed Asset Verification </w:t>
      </w:r>
    </w:p>
    <w:p w14:paraId="73785BE8" w14:textId="77777777" w:rsidR="000B7D7C" w:rsidRPr="000B7D7C" w:rsidRDefault="000B7D7C" w:rsidP="00EE7BB0">
      <w:pPr>
        <w:numPr>
          <w:ilvl w:val="0"/>
          <w:numId w:val="24"/>
        </w:numPr>
        <w:rPr>
          <w:lang w:val="en-IN"/>
        </w:rPr>
      </w:pPr>
      <w:r w:rsidRPr="000B7D7C">
        <w:rPr>
          <w:lang w:val="en-IN"/>
        </w:rPr>
        <w:t xml:space="preserve">Stock Audit </w:t>
      </w:r>
    </w:p>
    <w:p w14:paraId="6B6ACBB0" w14:textId="77777777" w:rsidR="000B7D7C" w:rsidRPr="000B7D7C" w:rsidRDefault="000B7D7C" w:rsidP="000B7D7C">
      <w:pPr>
        <w:rPr>
          <w:b/>
          <w:bCs/>
          <w:lang w:val="en-IN"/>
        </w:rPr>
      </w:pPr>
      <w:r w:rsidRPr="000B7D7C">
        <w:rPr>
          <w:b/>
          <w:bCs/>
          <w:lang w:val="en-IN"/>
        </w:rPr>
        <w:t>Finance</w:t>
      </w:r>
    </w:p>
    <w:p w14:paraId="7B151B3E" w14:textId="77777777" w:rsidR="000B7D7C" w:rsidRPr="000B7D7C" w:rsidRDefault="000B7D7C" w:rsidP="00EE7BB0">
      <w:pPr>
        <w:numPr>
          <w:ilvl w:val="0"/>
          <w:numId w:val="25"/>
        </w:numPr>
        <w:rPr>
          <w:lang w:val="en-IN"/>
        </w:rPr>
      </w:pPr>
      <w:r w:rsidRPr="000B7D7C">
        <w:rPr>
          <w:lang w:val="en-IN"/>
        </w:rPr>
        <w:lastRenderedPageBreak/>
        <w:t xml:space="preserve">Project Finance Report </w:t>
      </w:r>
    </w:p>
    <w:p w14:paraId="73C3008C" w14:textId="77777777" w:rsidR="000B7D7C" w:rsidRPr="000B7D7C" w:rsidRDefault="000B7D7C" w:rsidP="00EE7BB0">
      <w:pPr>
        <w:numPr>
          <w:ilvl w:val="0"/>
          <w:numId w:val="25"/>
        </w:numPr>
        <w:rPr>
          <w:lang w:val="en-IN"/>
        </w:rPr>
      </w:pPr>
      <w:r w:rsidRPr="000B7D7C">
        <w:rPr>
          <w:lang w:val="en-IN"/>
        </w:rPr>
        <w:t xml:space="preserve">Private Banker Support </w:t>
      </w:r>
    </w:p>
    <w:p w14:paraId="1AF8F1C6" w14:textId="77777777" w:rsidR="000B7D7C" w:rsidRPr="000B7D7C" w:rsidRDefault="000B7D7C" w:rsidP="00EE7BB0">
      <w:pPr>
        <w:numPr>
          <w:ilvl w:val="0"/>
          <w:numId w:val="25"/>
        </w:numPr>
        <w:rPr>
          <w:lang w:val="en-IN"/>
        </w:rPr>
      </w:pPr>
      <w:r w:rsidRPr="000B7D7C">
        <w:rPr>
          <w:lang w:val="en-IN"/>
        </w:rPr>
        <w:t xml:space="preserve">Investment Advisory </w:t>
      </w:r>
    </w:p>
    <w:p w14:paraId="5B5FF698" w14:textId="77777777" w:rsidR="000B7D7C" w:rsidRPr="000B7D7C" w:rsidRDefault="000B7D7C" w:rsidP="000B7D7C">
      <w:pPr>
        <w:rPr>
          <w:b/>
          <w:bCs/>
          <w:lang w:val="en-IN"/>
        </w:rPr>
      </w:pPr>
      <w:r w:rsidRPr="000B7D7C">
        <w:rPr>
          <w:b/>
          <w:bCs/>
          <w:lang w:val="en-IN"/>
        </w:rPr>
        <w:t>Startup India</w:t>
      </w:r>
    </w:p>
    <w:p w14:paraId="0B8411DE" w14:textId="77777777" w:rsidR="000B7D7C" w:rsidRPr="000B7D7C" w:rsidRDefault="000B7D7C" w:rsidP="00EE7BB0">
      <w:pPr>
        <w:numPr>
          <w:ilvl w:val="0"/>
          <w:numId w:val="26"/>
        </w:numPr>
        <w:rPr>
          <w:lang w:val="en-IN"/>
        </w:rPr>
      </w:pPr>
      <w:r w:rsidRPr="000B7D7C">
        <w:rPr>
          <w:lang w:val="en-IN"/>
        </w:rPr>
        <w:t xml:space="preserve">Registration </w:t>
      </w:r>
    </w:p>
    <w:p w14:paraId="64AE33A9" w14:textId="77777777" w:rsidR="000B7D7C" w:rsidRPr="000B7D7C" w:rsidRDefault="000B7D7C" w:rsidP="00EE7BB0">
      <w:pPr>
        <w:numPr>
          <w:ilvl w:val="0"/>
          <w:numId w:val="26"/>
        </w:numPr>
        <w:rPr>
          <w:lang w:val="en-IN"/>
        </w:rPr>
      </w:pPr>
      <w:r w:rsidRPr="000B7D7C">
        <w:rPr>
          <w:lang w:val="en-IN"/>
        </w:rPr>
        <w:t xml:space="preserve">Fund Raising Activities </w:t>
      </w:r>
    </w:p>
    <w:p w14:paraId="0A00B536" w14:textId="77777777" w:rsidR="000B7D7C" w:rsidRPr="000B7D7C" w:rsidRDefault="000B7D7C" w:rsidP="000B7D7C">
      <w:pPr>
        <w:rPr>
          <w:b/>
          <w:bCs/>
          <w:lang w:val="en-IN"/>
        </w:rPr>
      </w:pPr>
      <w:r w:rsidRPr="000B7D7C">
        <w:rPr>
          <w:b/>
          <w:bCs/>
          <w:lang w:val="en-IN"/>
        </w:rPr>
        <w:t>Trademark</w:t>
      </w:r>
    </w:p>
    <w:p w14:paraId="583491C9" w14:textId="77777777" w:rsidR="000B7D7C" w:rsidRPr="000B7D7C" w:rsidRDefault="000B7D7C" w:rsidP="00EE7BB0">
      <w:pPr>
        <w:numPr>
          <w:ilvl w:val="0"/>
          <w:numId w:val="27"/>
        </w:numPr>
        <w:rPr>
          <w:lang w:val="en-IN"/>
        </w:rPr>
      </w:pPr>
      <w:r w:rsidRPr="000B7D7C">
        <w:rPr>
          <w:lang w:val="en-IN"/>
        </w:rPr>
        <w:t xml:space="preserve">Trademark Registration </w:t>
      </w:r>
    </w:p>
    <w:p w14:paraId="73C9BC8F" w14:textId="77777777" w:rsidR="000B7D7C" w:rsidRPr="000B7D7C" w:rsidRDefault="000B7D7C" w:rsidP="00EE7BB0">
      <w:pPr>
        <w:numPr>
          <w:ilvl w:val="0"/>
          <w:numId w:val="27"/>
        </w:numPr>
        <w:rPr>
          <w:lang w:val="en-IN"/>
        </w:rPr>
      </w:pPr>
      <w:r w:rsidRPr="000B7D7C">
        <w:rPr>
          <w:lang w:val="en-IN"/>
        </w:rPr>
        <w:t xml:space="preserve">Appeals </w:t>
      </w:r>
    </w:p>
    <w:p w14:paraId="1D53B369" w14:textId="77777777" w:rsidR="000B7D7C" w:rsidRPr="000B7D7C" w:rsidRDefault="000B7D7C" w:rsidP="000B7D7C">
      <w:pPr>
        <w:rPr>
          <w:b/>
          <w:bCs/>
          <w:lang w:val="en-IN"/>
        </w:rPr>
      </w:pPr>
      <w:r w:rsidRPr="000B7D7C">
        <w:rPr>
          <w:b/>
          <w:bCs/>
          <w:lang w:val="en-IN"/>
        </w:rPr>
        <w:t>Wealth Management</w:t>
      </w:r>
    </w:p>
    <w:p w14:paraId="2F16878E" w14:textId="77777777" w:rsidR="000B7D7C" w:rsidRPr="000B7D7C" w:rsidRDefault="000B7D7C" w:rsidP="00EE7BB0">
      <w:pPr>
        <w:numPr>
          <w:ilvl w:val="0"/>
          <w:numId w:val="28"/>
        </w:numPr>
        <w:rPr>
          <w:lang w:val="en-IN"/>
        </w:rPr>
      </w:pPr>
      <w:r w:rsidRPr="000B7D7C">
        <w:rPr>
          <w:lang w:val="en-IN"/>
        </w:rPr>
        <w:t xml:space="preserve">Managing Private Wealth </w:t>
      </w:r>
    </w:p>
    <w:p w14:paraId="0E5B2636" w14:textId="77777777" w:rsidR="000B7D7C" w:rsidRPr="000B7D7C" w:rsidRDefault="000B7D7C" w:rsidP="00EE7BB0">
      <w:pPr>
        <w:numPr>
          <w:ilvl w:val="0"/>
          <w:numId w:val="28"/>
        </w:numPr>
        <w:rPr>
          <w:lang w:val="en-IN"/>
        </w:rPr>
      </w:pPr>
      <w:r w:rsidRPr="000B7D7C">
        <w:rPr>
          <w:lang w:val="en-IN"/>
        </w:rPr>
        <w:t xml:space="preserve">Financial Product Distribution </w:t>
      </w:r>
    </w:p>
    <w:p w14:paraId="59D58E01" w14:textId="77777777" w:rsidR="000B7D7C" w:rsidRPr="000B7D7C" w:rsidRDefault="000B7D7C" w:rsidP="00EE7BB0">
      <w:pPr>
        <w:numPr>
          <w:ilvl w:val="0"/>
          <w:numId w:val="28"/>
        </w:numPr>
        <w:rPr>
          <w:lang w:val="en-IN"/>
        </w:rPr>
      </w:pPr>
      <w:r w:rsidRPr="000B7D7C">
        <w:rPr>
          <w:lang w:val="en-IN"/>
        </w:rPr>
        <w:t xml:space="preserve">Advisory Services </w:t>
      </w:r>
    </w:p>
    <w:p w14:paraId="70B59287" w14:textId="77777777" w:rsidR="000B7D7C" w:rsidRPr="000B7D7C" w:rsidRDefault="000B7D7C" w:rsidP="000B7D7C">
      <w:pPr>
        <w:rPr>
          <w:b/>
          <w:bCs/>
          <w:lang w:val="en-IN"/>
        </w:rPr>
      </w:pPr>
      <w:r w:rsidRPr="000B7D7C">
        <w:rPr>
          <w:b/>
          <w:bCs/>
          <w:lang w:val="en-IN"/>
        </w:rPr>
        <w:t>Bookkeeping</w:t>
      </w:r>
    </w:p>
    <w:p w14:paraId="00C340E7" w14:textId="77777777" w:rsidR="000B7D7C" w:rsidRPr="000B7D7C" w:rsidRDefault="000B7D7C" w:rsidP="00EE7BB0">
      <w:pPr>
        <w:numPr>
          <w:ilvl w:val="0"/>
          <w:numId w:val="29"/>
        </w:numPr>
        <w:rPr>
          <w:lang w:val="en-IN"/>
        </w:rPr>
      </w:pPr>
      <w:r w:rsidRPr="000B7D7C">
        <w:rPr>
          <w:lang w:val="en-IN"/>
        </w:rPr>
        <w:t xml:space="preserve">R2R, P2P &amp; O2C </w:t>
      </w:r>
    </w:p>
    <w:p w14:paraId="5D9D9B22" w14:textId="77777777" w:rsidR="000B7D7C" w:rsidRPr="000B7D7C" w:rsidRDefault="000B7D7C" w:rsidP="00EE7BB0">
      <w:pPr>
        <w:numPr>
          <w:ilvl w:val="0"/>
          <w:numId w:val="29"/>
        </w:numPr>
        <w:rPr>
          <w:lang w:val="en-IN"/>
        </w:rPr>
      </w:pPr>
      <w:r w:rsidRPr="000B7D7C">
        <w:rPr>
          <w:lang w:val="en-IN"/>
        </w:rPr>
        <w:t xml:space="preserve">BRS </w:t>
      </w:r>
    </w:p>
    <w:p w14:paraId="0255508E" w14:textId="77777777" w:rsidR="000B7D7C" w:rsidRPr="000B7D7C" w:rsidRDefault="000B7D7C" w:rsidP="00EE7BB0">
      <w:pPr>
        <w:numPr>
          <w:ilvl w:val="0"/>
          <w:numId w:val="29"/>
        </w:numPr>
        <w:rPr>
          <w:lang w:val="en-IN"/>
        </w:rPr>
      </w:pPr>
      <w:r w:rsidRPr="000B7D7C">
        <w:rPr>
          <w:lang w:val="en-IN"/>
        </w:rPr>
        <w:t xml:space="preserve">Financial Preparation </w:t>
      </w:r>
    </w:p>
    <w:p w14:paraId="1E00176D" w14:textId="77777777" w:rsidR="000B7D7C" w:rsidRPr="000B7D7C" w:rsidRDefault="000B7D7C" w:rsidP="00EE7BB0">
      <w:pPr>
        <w:numPr>
          <w:ilvl w:val="0"/>
          <w:numId w:val="29"/>
        </w:numPr>
        <w:rPr>
          <w:lang w:val="en-IN"/>
        </w:rPr>
      </w:pPr>
      <w:r w:rsidRPr="000B7D7C">
        <w:rPr>
          <w:lang w:val="en-IN"/>
        </w:rPr>
        <w:t xml:space="preserve">Audit Support </w:t>
      </w:r>
    </w:p>
    <w:p w14:paraId="048F8127" w14:textId="77777777" w:rsidR="000B7D7C" w:rsidRPr="000B7D7C" w:rsidRDefault="000B7D7C" w:rsidP="000B7D7C">
      <w:pPr>
        <w:rPr>
          <w:b/>
          <w:bCs/>
          <w:lang w:val="en-IN"/>
        </w:rPr>
      </w:pPr>
      <w:r w:rsidRPr="000B7D7C">
        <w:rPr>
          <w:b/>
          <w:bCs/>
          <w:lang w:val="en-IN"/>
        </w:rPr>
        <w:t>Entity Formation</w:t>
      </w:r>
    </w:p>
    <w:p w14:paraId="105A6367" w14:textId="77777777" w:rsidR="000B7D7C" w:rsidRPr="000B7D7C" w:rsidRDefault="000B7D7C" w:rsidP="00EE7BB0">
      <w:pPr>
        <w:numPr>
          <w:ilvl w:val="0"/>
          <w:numId w:val="30"/>
        </w:numPr>
        <w:rPr>
          <w:lang w:val="en-IN"/>
        </w:rPr>
      </w:pPr>
      <w:r w:rsidRPr="000B7D7C">
        <w:rPr>
          <w:lang w:val="en-IN"/>
        </w:rPr>
        <w:t xml:space="preserve">LLP Registration </w:t>
      </w:r>
    </w:p>
    <w:p w14:paraId="76A41CAA" w14:textId="77777777" w:rsidR="000B7D7C" w:rsidRPr="000B7D7C" w:rsidRDefault="000B7D7C" w:rsidP="00EE7BB0">
      <w:pPr>
        <w:numPr>
          <w:ilvl w:val="0"/>
          <w:numId w:val="30"/>
        </w:numPr>
        <w:rPr>
          <w:lang w:val="en-IN"/>
        </w:rPr>
      </w:pPr>
      <w:r w:rsidRPr="000B7D7C">
        <w:rPr>
          <w:lang w:val="en-IN"/>
        </w:rPr>
        <w:t xml:space="preserve">Private Limited Company </w:t>
      </w:r>
    </w:p>
    <w:p w14:paraId="10EC9315" w14:textId="77777777" w:rsidR="000B7D7C" w:rsidRPr="000B7D7C" w:rsidRDefault="000B7D7C" w:rsidP="00EE7BB0">
      <w:pPr>
        <w:numPr>
          <w:ilvl w:val="0"/>
          <w:numId w:val="30"/>
        </w:numPr>
        <w:rPr>
          <w:lang w:val="en-IN"/>
        </w:rPr>
      </w:pPr>
      <w:r w:rsidRPr="000B7D7C">
        <w:rPr>
          <w:lang w:val="en-IN"/>
        </w:rPr>
        <w:t xml:space="preserve">Public Limited Company </w:t>
      </w:r>
    </w:p>
    <w:p w14:paraId="5ED340B4" w14:textId="77777777" w:rsidR="000B7D7C" w:rsidRPr="000B7D7C" w:rsidRDefault="000B7D7C" w:rsidP="000B7D7C">
      <w:pPr>
        <w:rPr>
          <w:b/>
          <w:bCs/>
          <w:lang w:val="en-IN"/>
        </w:rPr>
      </w:pPr>
      <w:r w:rsidRPr="000B7D7C">
        <w:rPr>
          <w:b/>
          <w:bCs/>
          <w:lang w:val="en-IN"/>
        </w:rPr>
        <w:t>MCA</w:t>
      </w:r>
    </w:p>
    <w:p w14:paraId="69661C72" w14:textId="77777777" w:rsidR="000B7D7C" w:rsidRPr="000B7D7C" w:rsidRDefault="000B7D7C" w:rsidP="00EE7BB0">
      <w:pPr>
        <w:numPr>
          <w:ilvl w:val="0"/>
          <w:numId w:val="31"/>
        </w:numPr>
        <w:rPr>
          <w:lang w:val="en-IN"/>
        </w:rPr>
      </w:pPr>
      <w:r w:rsidRPr="000B7D7C">
        <w:rPr>
          <w:lang w:val="en-IN"/>
        </w:rPr>
        <w:t xml:space="preserve">MCA Return Filing </w:t>
      </w:r>
    </w:p>
    <w:p w14:paraId="0D5E2034" w14:textId="77777777" w:rsidR="000B7D7C" w:rsidRPr="000B7D7C" w:rsidRDefault="000B7D7C" w:rsidP="00EE7BB0">
      <w:pPr>
        <w:numPr>
          <w:ilvl w:val="0"/>
          <w:numId w:val="31"/>
        </w:numPr>
        <w:rPr>
          <w:lang w:val="en-IN"/>
        </w:rPr>
      </w:pPr>
      <w:r w:rsidRPr="000B7D7C">
        <w:rPr>
          <w:lang w:val="en-IN"/>
        </w:rPr>
        <w:t xml:space="preserve">MCA Compliances </w:t>
      </w:r>
    </w:p>
    <w:p w14:paraId="6F0615BF" w14:textId="77777777" w:rsidR="000B7D7C" w:rsidRPr="000B7D7C" w:rsidRDefault="000B7D7C" w:rsidP="000B7D7C">
      <w:pPr>
        <w:rPr>
          <w:b/>
          <w:bCs/>
          <w:lang w:val="en-IN"/>
        </w:rPr>
      </w:pPr>
      <w:r w:rsidRPr="000B7D7C">
        <w:rPr>
          <w:b/>
          <w:bCs/>
          <w:lang w:val="en-IN"/>
        </w:rPr>
        <w:t>FEMA Compliance</w:t>
      </w:r>
    </w:p>
    <w:p w14:paraId="577D3CB1" w14:textId="77777777" w:rsidR="000B7D7C" w:rsidRPr="000B7D7C" w:rsidRDefault="000B7D7C" w:rsidP="00EE7BB0">
      <w:pPr>
        <w:numPr>
          <w:ilvl w:val="0"/>
          <w:numId w:val="32"/>
        </w:numPr>
        <w:rPr>
          <w:lang w:val="en-IN"/>
        </w:rPr>
      </w:pPr>
      <w:r w:rsidRPr="000B7D7C">
        <w:rPr>
          <w:lang w:val="en-IN"/>
        </w:rPr>
        <w:lastRenderedPageBreak/>
        <w:t xml:space="preserve">ODI Regulations </w:t>
      </w:r>
    </w:p>
    <w:p w14:paraId="7A8E3953" w14:textId="77777777" w:rsidR="000B7D7C" w:rsidRPr="000B7D7C" w:rsidRDefault="000B7D7C" w:rsidP="00EE7BB0">
      <w:pPr>
        <w:numPr>
          <w:ilvl w:val="0"/>
          <w:numId w:val="32"/>
        </w:numPr>
        <w:rPr>
          <w:lang w:val="en-IN"/>
        </w:rPr>
      </w:pPr>
      <w:r w:rsidRPr="000B7D7C">
        <w:rPr>
          <w:lang w:val="en-IN"/>
        </w:rPr>
        <w:t xml:space="preserve">FEMA Advisory </w:t>
      </w:r>
    </w:p>
    <w:p w14:paraId="3D3A1BFD" w14:textId="77777777" w:rsidR="000B7D7C" w:rsidRPr="000B7D7C" w:rsidRDefault="004E3AB3" w:rsidP="000B7D7C">
      <w:pPr>
        <w:rPr>
          <w:lang w:val="en-IN"/>
        </w:rPr>
      </w:pPr>
      <w:r w:rsidRPr="004E3AB3">
        <w:rPr>
          <w:noProof/>
          <w:lang w:val="en-IN"/>
        </w:rPr>
        <w:pict w14:anchorId="21B296A4">
          <v:rect id="_x0000_i1041" alt="" style="width:431.9pt;height:.05pt;mso-width-percent:0;mso-height-percent:0;mso-width-percent:0;mso-height-percent:0" o:hrpct="957" o:hralign="center" o:hrstd="t" o:hr="t" fillcolor="#a0a0a0" stroked="f"/>
        </w:pict>
      </w:r>
    </w:p>
    <w:p w14:paraId="7950960B" w14:textId="77777777" w:rsidR="000B7D7C" w:rsidRPr="000B7D7C" w:rsidRDefault="000B7D7C" w:rsidP="000B7D7C">
      <w:pPr>
        <w:rPr>
          <w:b/>
          <w:bCs/>
          <w:lang w:val="en-IN"/>
        </w:rPr>
      </w:pPr>
      <w:r w:rsidRPr="000B7D7C">
        <w:rPr>
          <w:b/>
          <w:bCs/>
          <w:lang w:val="en-IN"/>
        </w:rPr>
        <w:t>9. Section-wise Content Collection</w:t>
      </w:r>
    </w:p>
    <w:p w14:paraId="23991BBC" w14:textId="77777777" w:rsidR="000B7D7C" w:rsidRPr="000B7D7C" w:rsidRDefault="000B7D7C" w:rsidP="000B7D7C">
      <w:pPr>
        <w:rPr>
          <w:b/>
          <w:bCs/>
          <w:lang w:val="en-IN"/>
        </w:rPr>
      </w:pPr>
      <w:r w:rsidRPr="000B7D7C">
        <w:rPr>
          <w:b/>
          <w:bCs/>
          <w:lang w:val="en-IN"/>
        </w:rPr>
        <w:t>Home Page Sections</w:t>
      </w:r>
    </w:p>
    <w:p w14:paraId="43C9B8F7" w14:textId="77777777" w:rsidR="000B7D7C" w:rsidRPr="000B7D7C" w:rsidRDefault="000B7D7C" w:rsidP="000B7D7C">
      <w:pPr>
        <w:rPr>
          <w:b/>
          <w:bCs/>
          <w:lang w:val="en-IN"/>
        </w:rPr>
      </w:pPr>
      <w:r w:rsidRPr="000B7D7C">
        <w:rPr>
          <w:b/>
          <w:bCs/>
          <w:lang w:val="en-IN"/>
        </w:rPr>
        <w:t>Hero Section</w:t>
      </w:r>
    </w:p>
    <w:p w14:paraId="2CC9A204" w14:textId="77777777" w:rsidR="000B7D7C" w:rsidRPr="000B7D7C" w:rsidRDefault="000B7D7C" w:rsidP="000B7D7C">
      <w:pPr>
        <w:rPr>
          <w:b/>
          <w:bCs/>
          <w:lang w:val="en-IN"/>
        </w:rPr>
      </w:pPr>
      <w:r w:rsidRPr="000B7D7C">
        <w:rPr>
          <w:b/>
          <w:bCs/>
          <w:lang w:val="en-IN"/>
        </w:rPr>
        <w:t>Main Heading</w:t>
      </w:r>
    </w:p>
    <w:p w14:paraId="4E593577" w14:textId="77777777" w:rsidR="000B7D7C" w:rsidRPr="000B7D7C" w:rsidRDefault="000B7D7C" w:rsidP="000B7D7C">
      <w:pPr>
        <w:rPr>
          <w:lang w:val="en-IN"/>
        </w:rPr>
      </w:pPr>
      <w:r w:rsidRPr="000B7D7C">
        <w:rPr>
          <w:b/>
          <w:bCs/>
          <w:lang w:val="en-IN"/>
        </w:rPr>
        <w:t>Global Financial &amp; Advisory Solutions for Growing Businesses</w:t>
      </w:r>
    </w:p>
    <w:p w14:paraId="4F64F10B" w14:textId="77777777" w:rsidR="000B7D7C" w:rsidRPr="000B7D7C" w:rsidRDefault="000B7D7C" w:rsidP="000B7D7C">
      <w:pPr>
        <w:rPr>
          <w:b/>
          <w:bCs/>
          <w:lang w:val="en-IN"/>
        </w:rPr>
      </w:pPr>
      <w:r w:rsidRPr="000B7D7C">
        <w:rPr>
          <w:b/>
          <w:bCs/>
          <w:lang w:val="en-IN"/>
        </w:rPr>
        <w:t>Subheading</w:t>
      </w:r>
    </w:p>
    <w:p w14:paraId="6E801287" w14:textId="77777777" w:rsidR="000B7D7C" w:rsidRPr="000B7D7C" w:rsidRDefault="000B7D7C" w:rsidP="000B7D7C">
      <w:pPr>
        <w:rPr>
          <w:lang w:val="en-IN"/>
        </w:rPr>
      </w:pPr>
      <w:r w:rsidRPr="000B7D7C">
        <w:rPr>
          <w:lang w:val="en-IN"/>
        </w:rPr>
        <w:t>Helping startups and businesses streamline accounting, taxation, compliance, and financial operations globally.</w:t>
      </w:r>
    </w:p>
    <w:p w14:paraId="4253B596" w14:textId="77777777" w:rsidR="000B7D7C" w:rsidRPr="000B7D7C" w:rsidRDefault="000B7D7C" w:rsidP="000B7D7C">
      <w:pPr>
        <w:rPr>
          <w:b/>
          <w:bCs/>
          <w:lang w:val="en-IN"/>
        </w:rPr>
      </w:pPr>
      <w:r w:rsidRPr="000B7D7C">
        <w:rPr>
          <w:b/>
          <w:bCs/>
          <w:lang w:val="en-IN"/>
        </w:rPr>
        <w:t>CTA Buttons</w:t>
      </w:r>
    </w:p>
    <w:p w14:paraId="206A0EBD" w14:textId="77777777" w:rsidR="000B7D7C" w:rsidRPr="000B7D7C" w:rsidRDefault="000B7D7C" w:rsidP="00EE7BB0">
      <w:pPr>
        <w:numPr>
          <w:ilvl w:val="0"/>
          <w:numId w:val="33"/>
        </w:numPr>
        <w:rPr>
          <w:lang w:val="en-IN"/>
        </w:rPr>
      </w:pPr>
      <w:r w:rsidRPr="000B7D7C">
        <w:rPr>
          <w:lang w:val="en-IN"/>
        </w:rPr>
        <w:t xml:space="preserve">Book Free Consultation </w:t>
      </w:r>
    </w:p>
    <w:p w14:paraId="1FC43AEF" w14:textId="77777777" w:rsidR="000B7D7C" w:rsidRPr="000B7D7C" w:rsidRDefault="000B7D7C" w:rsidP="00EE7BB0">
      <w:pPr>
        <w:numPr>
          <w:ilvl w:val="0"/>
          <w:numId w:val="33"/>
        </w:numPr>
        <w:rPr>
          <w:lang w:val="en-IN"/>
        </w:rPr>
      </w:pPr>
      <w:r w:rsidRPr="000B7D7C">
        <w:rPr>
          <w:lang w:val="en-IN"/>
        </w:rPr>
        <w:t xml:space="preserve">Get Proposal </w:t>
      </w:r>
    </w:p>
    <w:p w14:paraId="4615A73C" w14:textId="77777777" w:rsidR="000B7D7C" w:rsidRPr="000B7D7C" w:rsidRDefault="004E3AB3" w:rsidP="000B7D7C">
      <w:pPr>
        <w:rPr>
          <w:lang w:val="en-IN"/>
        </w:rPr>
      </w:pPr>
      <w:r w:rsidRPr="004E3AB3">
        <w:rPr>
          <w:noProof/>
          <w:lang w:val="en-IN"/>
        </w:rPr>
        <w:pict w14:anchorId="6098FDDB">
          <v:rect id="_x0000_i1040" alt="" style="width:431.9pt;height:.05pt;mso-width-percent:0;mso-height-percent:0;mso-width-percent:0;mso-height-percent:0" o:hrpct="957" o:hralign="center" o:hrstd="t" o:hr="t" fillcolor="#a0a0a0" stroked="f"/>
        </w:pict>
      </w:r>
    </w:p>
    <w:p w14:paraId="47BD7C6B" w14:textId="77777777" w:rsidR="000B7D7C" w:rsidRPr="000B7D7C" w:rsidRDefault="000B7D7C" w:rsidP="000B7D7C">
      <w:pPr>
        <w:rPr>
          <w:b/>
          <w:bCs/>
          <w:lang w:val="en-IN"/>
        </w:rPr>
      </w:pPr>
      <w:r w:rsidRPr="000B7D7C">
        <w:rPr>
          <w:b/>
          <w:bCs/>
          <w:lang w:val="en-IN"/>
        </w:rPr>
        <w:t>About Preview</w:t>
      </w:r>
    </w:p>
    <w:p w14:paraId="4B5AE39F" w14:textId="77777777" w:rsidR="000B7D7C" w:rsidRPr="000B7D7C" w:rsidRDefault="000B7D7C" w:rsidP="000B7D7C">
      <w:pPr>
        <w:rPr>
          <w:lang w:val="en-IN"/>
        </w:rPr>
      </w:pPr>
      <w:r w:rsidRPr="000B7D7C">
        <w:rPr>
          <w:lang w:val="en-IN"/>
        </w:rPr>
        <w:t>NEXSPHERE GLOBAL ADVISORS LLP delivers strategic accounting and advisory services tailored for modern businesses seeking scalable and compliant financial solutions.</w:t>
      </w:r>
    </w:p>
    <w:p w14:paraId="78DB20ED" w14:textId="77777777" w:rsidR="000B7D7C" w:rsidRPr="000B7D7C" w:rsidRDefault="004E3AB3" w:rsidP="000B7D7C">
      <w:pPr>
        <w:rPr>
          <w:lang w:val="en-IN"/>
        </w:rPr>
      </w:pPr>
      <w:r w:rsidRPr="004E3AB3">
        <w:rPr>
          <w:noProof/>
          <w:lang w:val="en-IN"/>
        </w:rPr>
        <w:pict w14:anchorId="12422C0E">
          <v:rect id="_x0000_i1039" alt="" style="width:431.9pt;height:.05pt;mso-width-percent:0;mso-height-percent:0;mso-width-percent:0;mso-height-percent:0" o:hrpct="957" o:hralign="center" o:hrstd="t" o:hr="t" fillcolor="#a0a0a0" stroked="f"/>
        </w:pict>
      </w:r>
    </w:p>
    <w:p w14:paraId="098B1FF5" w14:textId="77777777" w:rsidR="000B7D7C" w:rsidRPr="000B7D7C" w:rsidRDefault="000B7D7C" w:rsidP="000B7D7C">
      <w:pPr>
        <w:rPr>
          <w:b/>
          <w:bCs/>
          <w:lang w:val="en-IN"/>
        </w:rPr>
      </w:pPr>
      <w:r w:rsidRPr="000B7D7C">
        <w:rPr>
          <w:b/>
          <w:bCs/>
          <w:lang w:val="en-IN"/>
        </w:rPr>
        <w:t>Services Preview</w:t>
      </w:r>
    </w:p>
    <w:p w14:paraId="3955B739" w14:textId="77777777" w:rsidR="000B7D7C" w:rsidRPr="000B7D7C" w:rsidRDefault="000B7D7C" w:rsidP="00EE7BB0">
      <w:pPr>
        <w:numPr>
          <w:ilvl w:val="0"/>
          <w:numId w:val="34"/>
        </w:numPr>
        <w:rPr>
          <w:lang w:val="en-IN"/>
        </w:rPr>
      </w:pPr>
      <w:r w:rsidRPr="000B7D7C">
        <w:rPr>
          <w:lang w:val="en-IN"/>
        </w:rPr>
        <w:t xml:space="preserve">Bookkeeping </w:t>
      </w:r>
    </w:p>
    <w:p w14:paraId="2862C88B" w14:textId="77777777" w:rsidR="000B7D7C" w:rsidRPr="000B7D7C" w:rsidRDefault="000B7D7C" w:rsidP="00EE7BB0">
      <w:pPr>
        <w:numPr>
          <w:ilvl w:val="0"/>
          <w:numId w:val="34"/>
        </w:numPr>
        <w:rPr>
          <w:lang w:val="en-IN"/>
        </w:rPr>
      </w:pPr>
      <w:r w:rsidRPr="000B7D7C">
        <w:rPr>
          <w:lang w:val="en-IN"/>
        </w:rPr>
        <w:t xml:space="preserve">Tax Preparation </w:t>
      </w:r>
    </w:p>
    <w:p w14:paraId="70B4573B" w14:textId="77777777" w:rsidR="000B7D7C" w:rsidRPr="000B7D7C" w:rsidRDefault="000B7D7C" w:rsidP="00EE7BB0">
      <w:pPr>
        <w:numPr>
          <w:ilvl w:val="0"/>
          <w:numId w:val="34"/>
        </w:numPr>
        <w:rPr>
          <w:lang w:val="en-IN"/>
        </w:rPr>
      </w:pPr>
      <w:r w:rsidRPr="000B7D7C">
        <w:rPr>
          <w:lang w:val="en-IN"/>
        </w:rPr>
        <w:t xml:space="preserve">CFO Services </w:t>
      </w:r>
    </w:p>
    <w:p w14:paraId="5183715D" w14:textId="77777777" w:rsidR="000B7D7C" w:rsidRPr="000B7D7C" w:rsidRDefault="000B7D7C" w:rsidP="00EE7BB0">
      <w:pPr>
        <w:numPr>
          <w:ilvl w:val="0"/>
          <w:numId w:val="34"/>
        </w:numPr>
        <w:rPr>
          <w:lang w:val="en-IN"/>
        </w:rPr>
      </w:pPr>
      <w:r w:rsidRPr="000B7D7C">
        <w:rPr>
          <w:lang w:val="en-IN"/>
        </w:rPr>
        <w:t xml:space="preserve">Payroll </w:t>
      </w:r>
    </w:p>
    <w:p w14:paraId="3AA0CB3C" w14:textId="77777777" w:rsidR="000B7D7C" w:rsidRPr="000B7D7C" w:rsidRDefault="000B7D7C" w:rsidP="00EE7BB0">
      <w:pPr>
        <w:numPr>
          <w:ilvl w:val="0"/>
          <w:numId w:val="34"/>
        </w:numPr>
        <w:rPr>
          <w:lang w:val="en-IN"/>
        </w:rPr>
      </w:pPr>
      <w:r w:rsidRPr="000B7D7C">
        <w:rPr>
          <w:lang w:val="en-IN"/>
        </w:rPr>
        <w:t xml:space="preserve">Financial Reporting </w:t>
      </w:r>
    </w:p>
    <w:p w14:paraId="45A19D74" w14:textId="77777777" w:rsidR="000B7D7C" w:rsidRPr="000B7D7C" w:rsidRDefault="000B7D7C" w:rsidP="00EE7BB0">
      <w:pPr>
        <w:numPr>
          <w:ilvl w:val="0"/>
          <w:numId w:val="34"/>
        </w:numPr>
        <w:rPr>
          <w:lang w:val="en-IN"/>
        </w:rPr>
      </w:pPr>
      <w:r w:rsidRPr="000B7D7C">
        <w:rPr>
          <w:lang w:val="en-IN"/>
        </w:rPr>
        <w:t xml:space="preserve">Business Registration </w:t>
      </w:r>
    </w:p>
    <w:p w14:paraId="6422511E" w14:textId="77777777" w:rsidR="000B7D7C" w:rsidRPr="000B7D7C" w:rsidRDefault="000B7D7C" w:rsidP="00EE7BB0">
      <w:pPr>
        <w:numPr>
          <w:ilvl w:val="0"/>
          <w:numId w:val="34"/>
        </w:numPr>
        <w:rPr>
          <w:lang w:val="en-IN"/>
        </w:rPr>
      </w:pPr>
      <w:r w:rsidRPr="000B7D7C">
        <w:rPr>
          <w:lang w:val="en-IN"/>
        </w:rPr>
        <w:t xml:space="preserve">Outsourcing Solutions </w:t>
      </w:r>
    </w:p>
    <w:p w14:paraId="138ECDE8" w14:textId="77777777" w:rsidR="000B7D7C" w:rsidRPr="000B7D7C" w:rsidRDefault="004E3AB3" w:rsidP="000B7D7C">
      <w:pPr>
        <w:rPr>
          <w:lang w:val="en-IN"/>
        </w:rPr>
      </w:pPr>
      <w:r w:rsidRPr="004E3AB3">
        <w:rPr>
          <w:noProof/>
          <w:lang w:val="en-IN"/>
        </w:rPr>
        <w:lastRenderedPageBreak/>
        <w:pict w14:anchorId="3C8EBDC4">
          <v:rect id="_x0000_i1038" alt="" style="width:431.9pt;height:.05pt;mso-width-percent:0;mso-height-percent:0;mso-width-percent:0;mso-height-percent:0" o:hrpct="957" o:hralign="center" o:hrstd="t" o:hr="t" fillcolor="#a0a0a0" stroked="f"/>
        </w:pict>
      </w:r>
    </w:p>
    <w:p w14:paraId="687E073C" w14:textId="77777777" w:rsidR="000B7D7C" w:rsidRPr="000B7D7C" w:rsidRDefault="000B7D7C" w:rsidP="000B7D7C">
      <w:pPr>
        <w:rPr>
          <w:b/>
          <w:bCs/>
          <w:lang w:val="en-IN"/>
        </w:rPr>
      </w:pPr>
      <w:r w:rsidRPr="000B7D7C">
        <w:rPr>
          <w:b/>
          <w:bCs/>
          <w:lang w:val="en-IN"/>
        </w:rPr>
        <w:t>Why Choose Us</w:t>
      </w:r>
    </w:p>
    <w:p w14:paraId="45E86D5A" w14:textId="77777777" w:rsidR="000B7D7C" w:rsidRPr="000B7D7C" w:rsidRDefault="000B7D7C" w:rsidP="00EE7BB0">
      <w:pPr>
        <w:numPr>
          <w:ilvl w:val="0"/>
          <w:numId w:val="35"/>
        </w:numPr>
        <w:rPr>
          <w:lang w:val="en-IN"/>
        </w:rPr>
      </w:pPr>
      <w:r w:rsidRPr="000B7D7C">
        <w:rPr>
          <w:lang w:val="en-IN"/>
        </w:rPr>
        <w:t xml:space="preserve">Experienced Professionals </w:t>
      </w:r>
    </w:p>
    <w:p w14:paraId="00B7E666" w14:textId="77777777" w:rsidR="000B7D7C" w:rsidRPr="000B7D7C" w:rsidRDefault="000B7D7C" w:rsidP="00EE7BB0">
      <w:pPr>
        <w:numPr>
          <w:ilvl w:val="0"/>
          <w:numId w:val="35"/>
        </w:numPr>
        <w:rPr>
          <w:lang w:val="en-IN"/>
        </w:rPr>
      </w:pPr>
      <w:r w:rsidRPr="000B7D7C">
        <w:rPr>
          <w:lang w:val="en-IN"/>
        </w:rPr>
        <w:t xml:space="preserve">Global Service Capability </w:t>
      </w:r>
    </w:p>
    <w:p w14:paraId="2A0E7C39" w14:textId="77777777" w:rsidR="000B7D7C" w:rsidRPr="000B7D7C" w:rsidRDefault="000B7D7C" w:rsidP="00EE7BB0">
      <w:pPr>
        <w:numPr>
          <w:ilvl w:val="0"/>
          <w:numId w:val="35"/>
        </w:numPr>
        <w:rPr>
          <w:lang w:val="en-IN"/>
        </w:rPr>
      </w:pPr>
      <w:r w:rsidRPr="000B7D7C">
        <w:rPr>
          <w:lang w:val="en-IN"/>
        </w:rPr>
        <w:t xml:space="preserve">Cost-effective Solutions </w:t>
      </w:r>
    </w:p>
    <w:p w14:paraId="08C04DC9" w14:textId="77777777" w:rsidR="000B7D7C" w:rsidRPr="000B7D7C" w:rsidRDefault="000B7D7C" w:rsidP="00EE7BB0">
      <w:pPr>
        <w:numPr>
          <w:ilvl w:val="0"/>
          <w:numId w:val="35"/>
        </w:numPr>
        <w:rPr>
          <w:lang w:val="en-IN"/>
        </w:rPr>
      </w:pPr>
      <w:r w:rsidRPr="000B7D7C">
        <w:rPr>
          <w:lang w:val="en-IN"/>
        </w:rPr>
        <w:t xml:space="preserve">Technology-driven Processes </w:t>
      </w:r>
    </w:p>
    <w:p w14:paraId="5474C40A" w14:textId="77777777" w:rsidR="000B7D7C" w:rsidRPr="000B7D7C" w:rsidRDefault="000B7D7C" w:rsidP="00EE7BB0">
      <w:pPr>
        <w:numPr>
          <w:ilvl w:val="0"/>
          <w:numId w:val="35"/>
        </w:numPr>
        <w:rPr>
          <w:lang w:val="en-IN"/>
        </w:rPr>
      </w:pPr>
      <w:r w:rsidRPr="000B7D7C">
        <w:rPr>
          <w:lang w:val="en-IN"/>
        </w:rPr>
        <w:t xml:space="preserve">Fast Turnaround Time </w:t>
      </w:r>
    </w:p>
    <w:p w14:paraId="1E9195AE" w14:textId="77777777" w:rsidR="000B7D7C" w:rsidRPr="000B7D7C" w:rsidRDefault="000B7D7C" w:rsidP="00EE7BB0">
      <w:pPr>
        <w:numPr>
          <w:ilvl w:val="0"/>
          <w:numId w:val="35"/>
        </w:numPr>
        <w:rPr>
          <w:lang w:val="en-IN"/>
        </w:rPr>
      </w:pPr>
      <w:r w:rsidRPr="000B7D7C">
        <w:rPr>
          <w:lang w:val="en-IN"/>
        </w:rPr>
        <w:t xml:space="preserve">Dedicated Client Support </w:t>
      </w:r>
    </w:p>
    <w:p w14:paraId="5227EE81" w14:textId="77777777" w:rsidR="000B7D7C" w:rsidRPr="000B7D7C" w:rsidRDefault="004E3AB3" w:rsidP="000B7D7C">
      <w:pPr>
        <w:rPr>
          <w:lang w:val="en-IN"/>
        </w:rPr>
      </w:pPr>
      <w:r w:rsidRPr="004E3AB3">
        <w:rPr>
          <w:noProof/>
          <w:lang w:val="en-IN"/>
        </w:rPr>
        <w:pict w14:anchorId="564515BA">
          <v:rect id="_x0000_i1037" alt="" style="width:431.9pt;height:.05pt;mso-width-percent:0;mso-height-percent:0;mso-width-percent:0;mso-height-percent:0" o:hrpct="957" o:hralign="center" o:hrstd="t" o:hr="t" fillcolor="#a0a0a0" stroked="f"/>
        </w:pict>
      </w:r>
    </w:p>
    <w:p w14:paraId="60F5B0D7" w14:textId="77777777" w:rsidR="000B7D7C" w:rsidRPr="000B7D7C" w:rsidRDefault="000B7D7C" w:rsidP="000B7D7C">
      <w:pPr>
        <w:rPr>
          <w:b/>
          <w:bCs/>
          <w:lang w:val="en-IN"/>
        </w:rPr>
      </w:pPr>
      <w:r w:rsidRPr="000B7D7C">
        <w:rPr>
          <w:b/>
          <w:bCs/>
          <w:lang w:val="en-IN"/>
        </w:rPr>
        <w:t>Statistics / Achievements</w:t>
      </w:r>
    </w:p>
    <w:p w14:paraId="4C8E0A1C" w14:textId="77777777" w:rsidR="000B7D7C" w:rsidRPr="000B7D7C" w:rsidRDefault="000B7D7C" w:rsidP="00EE7BB0">
      <w:pPr>
        <w:numPr>
          <w:ilvl w:val="0"/>
          <w:numId w:val="36"/>
        </w:numPr>
        <w:rPr>
          <w:lang w:val="en-IN"/>
        </w:rPr>
      </w:pPr>
      <w:r w:rsidRPr="000B7D7C">
        <w:rPr>
          <w:lang w:val="en-IN"/>
        </w:rPr>
        <w:t xml:space="preserve">100+ Clients Served </w:t>
      </w:r>
    </w:p>
    <w:p w14:paraId="6A4CD3F6" w14:textId="77777777" w:rsidR="000B7D7C" w:rsidRPr="000B7D7C" w:rsidRDefault="000B7D7C" w:rsidP="00EE7BB0">
      <w:pPr>
        <w:numPr>
          <w:ilvl w:val="0"/>
          <w:numId w:val="36"/>
        </w:numPr>
        <w:rPr>
          <w:lang w:val="en-IN"/>
        </w:rPr>
      </w:pPr>
      <w:r w:rsidRPr="000B7D7C">
        <w:rPr>
          <w:lang w:val="en-IN"/>
        </w:rPr>
        <w:t xml:space="preserve">99% Client Satisfaction </w:t>
      </w:r>
    </w:p>
    <w:p w14:paraId="206C7B6F" w14:textId="77777777" w:rsidR="000B7D7C" w:rsidRPr="000B7D7C" w:rsidRDefault="000B7D7C" w:rsidP="00EE7BB0">
      <w:pPr>
        <w:numPr>
          <w:ilvl w:val="0"/>
          <w:numId w:val="36"/>
        </w:numPr>
        <w:rPr>
          <w:lang w:val="en-IN"/>
        </w:rPr>
      </w:pPr>
      <w:r w:rsidRPr="000B7D7C">
        <w:rPr>
          <w:lang w:val="en-IN"/>
        </w:rPr>
        <w:t xml:space="preserve">24/7 Support Availability </w:t>
      </w:r>
    </w:p>
    <w:p w14:paraId="7CC804DF" w14:textId="77777777" w:rsidR="000B7D7C" w:rsidRPr="000B7D7C" w:rsidRDefault="004E3AB3" w:rsidP="000B7D7C">
      <w:pPr>
        <w:rPr>
          <w:lang w:val="en-IN"/>
        </w:rPr>
      </w:pPr>
      <w:r w:rsidRPr="004E3AB3">
        <w:rPr>
          <w:noProof/>
          <w:lang w:val="en-IN"/>
        </w:rPr>
        <w:pict w14:anchorId="56D00B85">
          <v:rect id="_x0000_i1036" alt="" style="width:431.9pt;height:.05pt;mso-width-percent:0;mso-height-percent:0;mso-width-percent:0;mso-height-percent:0" o:hrpct="957" o:hralign="center" o:hrstd="t" o:hr="t" fillcolor="#a0a0a0" stroked="f"/>
        </w:pict>
      </w:r>
    </w:p>
    <w:p w14:paraId="206FDE04" w14:textId="77777777" w:rsidR="000B7D7C" w:rsidRPr="000B7D7C" w:rsidRDefault="000B7D7C" w:rsidP="000B7D7C">
      <w:pPr>
        <w:rPr>
          <w:b/>
          <w:bCs/>
          <w:lang w:val="en-IN"/>
        </w:rPr>
      </w:pPr>
      <w:r w:rsidRPr="000B7D7C">
        <w:rPr>
          <w:b/>
          <w:bCs/>
          <w:lang w:val="en-IN"/>
        </w:rPr>
        <w:t>CTA Section</w:t>
      </w:r>
    </w:p>
    <w:p w14:paraId="7EA514CB" w14:textId="77777777" w:rsidR="000B7D7C" w:rsidRPr="000B7D7C" w:rsidRDefault="000B7D7C" w:rsidP="000B7D7C">
      <w:pPr>
        <w:rPr>
          <w:b/>
          <w:bCs/>
          <w:lang w:val="en-IN"/>
        </w:rPr>
      </w:pPr>
      <w:r w:rsidRPr="000B7D7C">
        <w:rPr>
          <w:b/>
          <w:bCs/>
          <w:lang w:val="en-IN"/>
        </w:rPr>
        <w:t>Heading</w:t>
      </w:r>
    </w:p>
    <w:p w14:paraId="1E1BABAE" w14:textId="77777777" w:rsidR="000B7D7C" w:rsidRPr="000B7D7C" w:rsidRDefault="000B7D7C" w:rsidP="000B7D7C">
      <w:pPr>
        <w:rPr>
          <w:lang w:val="en-IN"/>
        </w:rPr>
      </w:pPr>
      <w:r w:rsidRPr="000B7D7C">
        <w:rPr>
          <w:b/>
          <w:bCs/>
          <w:lang w:val="en-IN"/>
        </w:rPr>
        <w:t>Let’s Build Your Financial Future Together</w:t>
      </w:r>
    </w:p>
    <w:p w14:paraId="2695F679" w14:textId="77777777" w:rsidR="000B7D7C" w:rsidRPr="000B7D7C" w:rsidRDefault="000B7D7C" w:rsidP="000B7D7C">
      <w:pPr>
        <w:rPr>
          <w:b/>
          <w:bCs/>
          <w:lang w:val="en-IN"/>
        </w:rPr>
      </w:pPr>
      <w:r w:rsidRPr="000B7D7C">
        <w:rPr>
          <w:b/>
          <w:bCs/>
          <w:lang w:val="en-IN"/>
        </w:rPr>
        <w:t>CTA Button</w:t>
      </w:r>
    </w:p>
    <w:p w14:paraId="621D45A3" w14:textId="77777777" w:rsidR="000B7D7C" w:rsidRPr="000B7D7C" w:rsidRDefault="000B7D7C" w:rsidP="000B7D7C">
      <w:pPr>
        <w:rPr>
          <w:lang w:val="en-IN"/>
        </w:rPr>
      </w:pPr>
      <w:r w:rsidRPr="000B7D7C">
        <w:rPr>
          <w:lang w:val="en-IN"/>
        </w:rPr>
        <w:t>Schedule Consultation</w:t>
      </w:r>
    </w:p>
    <w:p w14:paraId="18057B93" w14:textId="77777777" w:rsidR="000B7D7C" w:rsidRPr="000B7D7C" w:rsidRDefault="004E3AB3" w:rsidP="000B7D7C">
      <w:pPr>
        <w:rPr>
          <w:lang w:val="en-IN"/>
        </w:rPr>
      </w:pPr>
      <w:r w:rsidRPr="004E3AB3">
        <w:rPr>
          <w:noProof/>
          <w:lang w:val="en-IN"/>
        </w:rPr>
        <w:pict w14:anchorId="4ED000EA">
          <v:rect id="_x0000_i1035" alt="" style="width:431.9pt;height:.05pt;mso-width-percent:0;mso-height-percent:0;mso-width-percent:0;mso-height-percent:0" o:hrpct="957" o:hralign="center" o:hrstd="t" o:hr="t" fillcolor="#a0a0a0" stroked="f"/>
        </w:pict>
      </w:r>
    </w:p>
    <w:p w14:paraId="25626576" w14:textId="77777777" w:rsidR="000B7D7C" w:rsidRPr="000B7D7C" w:rsidRDefault="000B7D7C" w:rsidP="000B7D7C">
      <w:pPr>
        <w:rPr>
          <w:b/>
          <w:bCs/>
          <w:lang w:val="en-IN"/>
        </w:rPr>
      </w:pPr>
      <w:r w:rsidRPr="000B7D7C">
        <w:rPr>
          <w:b/>
          <w:bCs/>
          <w:lang w:val="en-IN"/>
        </w:rPr>
        <w:t>About Us Page</w:t>
      </w:r>
    </w:p>
    <w:p w14:paraId="4ADB160A" w14:textId="77777777" w:rsidR="000B7D7C" w:rsidRPr="000B7D7C" w:rsidRDefault="000B7D7C" w:rsidP="000B7D7C">
      <w:pPr>
        <w:rPr>
          <w:b/>
          <w:bCs/>
          <w:lang w:val="en-IN"/>
        </w:rPr>
      </w:pPr>
      <w:r w:rsidRPr="000B7D7C">
        <w:rPr>
          <w:b/>
          <w:bCs/>
          <w:lang w:val="en-IN"/>
        </w:rPr>
        <w:t>Company Story</w:t>
      </w:r>
    </w:p>
    <w:p w14:paraId="51E963FC" w14:textId="77777777" w:rsidR="000B7D7C" w:rsidRPr="000B7D7C" w:rsidRDefault="000B7D7C" w:rsidP="000B7D7C">
      <w:pPr>
        <w:rPr>
          <w:lang w:val="en-IN"/>
        </w:rPr>
      </w:pPr>
      <w:r w:rsidRPr="000B7D7C">
        <w:rPr>
          <w:lang w:val="en-IN"/>
        </w:rPr>
        <w:t>NEXSPHERE GLOBAL ADVISORS LLP was founded with a vision to provide businesses worldwide with reliable, scalable, and technology-driven accounting and advisory solutions.</w:t>
      </w:r>
    </w:p>
    <w:p w14:paraId="01AD9909" w14:textId="77777777" w:rsidR="000B7D7C" w:rsidRPr="000B7D7C" w:rsidRDefault="000B7D7C" w:rsidP="000B7D7C">
      <w:pPr>
        <w:rPr>
          <w:b/>
          <w:bCs/>
          <w:lang w:val="en-IN"/>
        </w:rPr>
      </w:pPr>
      <w:r w:rsidRPr="000B7D7C">
        <w:rPr>
          <w:b/>
          <w:bCs/>
          <w:lang w:val="en-IN"/>
        </w:rPr>
        <w:t>Mission</w:t>
      </w:r>
    </w:p>
    <w:p w14:paraId="7BD4A39D" w14:textId="77777777" w:rsidR="000B7D7C" w:rsidRPr="000B7D7C" w:rsidRDefault="000B7D7C" w:rsidP="000B7D7C">
      <w:pPr>
        <w:rPr>
          <w:lang w:val="en-IN"/>
        </w:rPr>
      </w:pPr>
      <w:r w:rsidRPr="000B7D7C">
        <w:rPr>
          <w:lang w:val="en-IN"/>
        </w:rPr>
        <w:t>To simplify financial operations and empower businesses through strategic advisory and compliance excellence.</w:t>
      </w:r>
    </w:p>
    <w:p w14:paraId="2795CAD4" w14:textId="77777777" w:rsidR="000B7D7C" w:rsidRPr="000B7D7C" w:rsidRDefault="000B7D7C" w:rsidP="000B7D7C">
      <w:pPr>
        <w:rPr>
          <w:b/>
          <w:bCs/>
          <w:lang w:val="en-IN"/>
        </w:rPr>
      </w:pPr>
      <w:r w:rsidRPr="000B7D7C">
        <w:rPr>
          <w:b/>
          <w:bCs/>
          <w:lang w:val="en-IN"/>
        </w:rPr>
        <w:lastRenderedPageBreak/>
        <w:t>Vision</w:t>
      </w:r>
    </w:p>
    <w:p w14:paraId="3892FD1C" w14:textId="77777777" w:rsidR="000B7D7C" w:rsidRPr="000B7D7C" w:rsidRDefault="000B7D7C" w:rsidP="000B7D7C">
      <w:pPr>
        <w:rPr>
          <w:lang w:val="en-IN"/>
        </w:rPr>
      </w:pPr>
      <w:r w:rsidRPr="000B7D7C">
        <w:rPr>
          <w:lang w:val="en-IN"/>
        </w:rPr>
        <w:t>To become a globally trusted accounting and advisory partner for growing businesses.</w:t>
      </w:r>
    </w:p>
    <w:p w14:paraId="7A04E9B2" w14:textId="77777777" w:rsidR="000B7D7C" w:rsidRPr="000B7D7C" w:rsidRDefault="000B7D7C" w:rsidP="000B7D7C">
      <w:pPr>
        <w:rPr>
          <w:b/>
          <w:bCs/>
          <w:lang w:val="en-IN"/>
        </w:rPr>
      </w:pPr>
      <w:r w:rsidRPr="000B7D7C">
        <w:rPr>
          <w:b/>
          <w:bCs/>
          <w:lang w:val="en-IN"/>
        </w:rPr>
        <w:t>Core Values</w:t>
      </w:r>
    </w:p>
    <w:p w14:paraId="2986394B" w14:textId="77777777" w:rsidR="000B7D7C" w:rsidRPr="000B7D7C" w:rsidRDefault="000B7D7C" w:rsidP="00EE7BB0">
      <w:pPr>
        <w:numPr>
          <w:ilvl w:val="0"/>
          <w:numId w:val="37"/>
        </w:numPr>
        <w:rPr>
          <w:lang w:val="en-IN"/>
        </w:rPr>
      </w:pPr>
      <w:r w:rsidRPr="000B7D7C">
        <w:rPr>
          <w:lang w:val="en-IN"/>
        </w:rPr>
        <w:t xml:space="preserve">Integrity </w:t>
      </w:r>
    </w:p>
    <w:p w14:paraId="1D50ADD1" w14:textId="77777777" w:rsidR="000B7D7C" w:rsidRPr="000B7D7C" w:rsidRDefault="000B7D7C" w:rsidP="00EE7BB0">
      <w:pPr>
        <w:numPr>
          <w:ilvl w:val="0"/>
          <w:numId w:val="37"/>
        </w:numPr>
        <w:rPr>
          <w:lang w:val="en-IN"/>
        </w:rPr>
      </w:pPr>
      <w:r w:rsidRPr="000B7D7C">
        <w:rPr>
          <w:lang w:val="en-IN"/>
        </w:rPr>
        <w:t xml:space="preserve">Transparency </w:t>
      </w:r>
    </w:p>
    <w:p w14:paraId="3B28EDEA" w14:textId="77777777" w:rsidR="000B7D7C" w:rsidRPr="000B7D7C" w:rsidRDefault="000B7D7C" w:rsidP="00EE7BB0">
      <w:pPr>
        <w:numPr>
          <w:ilvl w:val="0"/>
          <w:numId w:val="37"/>
        </w:numPr>
        <w:rPr>
          <w:lang w:val="en-IN"/>
        </w:rPr>
      </w:pPr>
      <w:r w:rsidRPr="000B7D7C">
        <w:rPr>
          <w:lang w:val="en-IN"/>
        </w:rPr>
        <w:t xml:space="preserve">Innovation </w:t>
      </w:r>
    </w:p>
    <w:p w14:paraId="2C3BEC52" w14:textId="77777777" w:rsidR="000B7D7C" w:rsidRPr="000B7D7C" w:rsidRDefault="000B7D7C" w:rsidP="00EE7BB0">
      <w:pPr>
        <w:numPr>
          <w:ilvl w:val="0"/>
          <w:numId w:val="37"/>
        </w:numPr>
        <w:rPr>
          <w:lang w:val="en-IN"/>
        </w:rPr>
      </w:pPr>
      <w:r w:rsidRPr="000B7D7C">
        <w:rPr>
          <w:lang w:val="en-IN"/>
        </w:rPr>
        <w:t xml:space="preserve">Client Success </w:t>
      </w:r>
    </w:p>
    <w:p w14:paraId="11E5D61E" w14:textId="77777777" w:rsidR="000B7D7C" w:rsidRPr="000B7D7C" w:rsidRDefault="000B7D7C" w:rsidP="00EE7BB0">
      <w:pPr>
        <w:numPr>
          <w:ilvl w:val="0"/>
          <w:numId w:val="37"/>
        </w:numPr>
        <w:rPr>
          <w:lang w:val="en-IN"/>
        </w:rPr>
      </w:pPr>
      <w:r w:rsidRPr="000B7D7C">
        <w:rPr>
          <w:lang w:val="en-IN"/>
        </w:rPr>
        <w:t xml:space="preserve">Excellence </w:t>
      </w:r>
    </w:p>
    <w:p w14:paraId="3953E596" w14:textId="77777777" w:rsidR="000B7D7C" w:rsidRPr="000B7D7C" w:rsidRDefault="004E3AB3" w:rsidP="000B7D7C">
      <w:pPr>
        <w:rPr>
          <w:lang w:val="en-IN"/>
        </w:rPr>
      </w:pPr>
      <w:r w:rsidRPr="004E3AB3">
        <w:rPr>
          <w:noProof/>
          <w:lang w:val="en-IN"/>
        </w:rPr>
        <w:pict w14:anchorId="4DBEDEE4">
          <v:rect id="_x0000_i1034" alt="" style="width:431.9pt;height:.05pt;mso-width-percent:0;mso-height-percent:0;mso-width-percent:0;mso-height-percent:0" o:hrpct="957" o:hralign="center" o:hrstd="t" o:hr="t" fillcolor="#a0a0a0" stroked="f"/>
        </w:pict>
      </w:r>
    </w:p>
    <w:p w14:paraId="629B772B" w14:textId="77777777" w:rsidR="000B7D7C" w:rsidRPr="000B7D7C" w:rsidRDefault="000B7D7C" w:rsidP="000B7D7C">
      <w:pPr>
        <w:rPr>
          <w:b/>
          <w:bCs/>
          <w:lang w:val="en-IN"/>
        </w:rPr>
      </w:pPr>
      <w:r w:rsidRPr="000B7D7C">
        <w:rPr>
          <w:b/>
          <w:bCs/>
          <w:lang w:val="en-IN"/>
        </w:rPr>
        <w:t>Services Page</w:t>
      </w:r>
    </w:p>
    <w:p w14:paraId="013797FF" w14:textId="77777777" w:rsidR="000B7D7C" w:rsidRPr="000B7D7C" w:rsidRDefault="000B7D7C" w:rsidP="000B7D7C">
      <w:pPr>
        <w:rPr>
          <w:b/>
          <w:bCs/>
          <w:lang w:val="en-IN"/>
        </w:rPr>
      </w:pPr>
      <w:r w:rsidRPr="000B7D7C">
        <w:rPr>
          <w:b/>
          <w:bCs/>
          <w:lang w:val="en-IN"/>
        </w:rPr>
        <w:t>Service 1 — Bookkeeping &amp; Accounting</w:t>
      </w:r>
    </w:p>
    <w:p w14:paraId="4CCED047" w14:textId="77777777" w:rsidR="000B7D7C" w:rsidRPr="000B7D7C" w:rsidRDefault="000B7D7C" w:rsidP="000B7D7C">
      <w:pPr>
        <w:rPr>
          <w:b/>
          <w:bCs/>
          <w:lang w:val="en-IN"/>
        </w:rPr>
      </w:pPr>
      <w:r w:rsidRPr="000B7D7C">
        <w:rPr>
          <w:b/>
          <w:bCs/>
          <w:lang w:val="en-IN"/>
        </w:rPr>
        <w:t>Short Description</w:t>
      </w:r>
    </w:p>
    <w:p w14:paraId="351907F1" w14:textId="77777777" w:rsidR="000B7D7C" w:rsidRPr="000B7D7C" w:rsidRDefault="000B7D7C" w:rsidP="000B7D7C">
      <w:pPr>
        <w:rPr>
          <w:lang w:val="en-IN"/>
        </w:rPr>
      </w:pPr>
      <w:r w:rsidRPr="000B7D7C">
        <w:rPr>
          <w:lang w:val="en-IN"/>
        </w:rPr>
        <w:t>Accurate bookkeeping solutions for businesses of all sizes.</w:t>
      </w:r>
    </w:p>
    <w:p w14:paraId="1C5266D2" w14:textId="77777777" w:rsidR="000B7D7C" w:rsidRPr="000B7D7C" w:rsidRDefault="000B7D7C" w:rsidP="000B7D7C">
      <w:pPr>
        <w:rPr>
          <w:b/>
          <w:bCs/>
          <w:lang w:val="en-IN"/>
        </w:rPr>
      </w:pPr>
      <w:r w:rsidRPr="000B7D7C">
        <w:rPr>
          <w:b/>
          <w:bCs/>
          <w:lang w:val="en-IN"/>
        </w:rPr>
        <w:t>Detailed Description</w:t>
      </w:r>
    </w:p>
    <w:p w14:paraId="203F3798" w14:textId="77777777" w:rsidR="000B7D7C" w:rsidRPr="000B7D7C" w:rsidRDefault="000B7D7C" w:rsidP="000B7D7C">
      <w:pPr>
        <w:rPr>
          <w:lang w:val="en-IN"/>
        </w:rPr>
      </w:pPr>
      <w:r w:rsidRPr="000B7D7C">
        <w:rPr>
          <w:lang w:val="en-IN"/>
        </w:rPr>
        <w:t>We manage day-to-day financial records, reconciliations, reporting, and accounting operations using modern accounting software.</w:t>
      </w:r>
    </w:p>
    <w:p w14:paraId="344489A0" w14:textId="77777777" w:rsidR="000B7D7C" w:rsidRPr="000B7D7C" w:rsidRDefault="000B7D7C" w:rsidP="000B7D7C">
      <w:pPr>
        <w:rPr>
          <w:b/>
          <w:bCs/>
          <w:lang w:val="en-IN"/>
        </w:rPr>
      </w:pPr>
      <w:r w:rsidRPr="000B7D7C">
        <w:rPr>
          <w:b/>
          <w:bCs/>
          <w:lang w:val="en-IN"/>
        </w:rPr>
        <w:t>Key Features</w:t>
      </w:r>
    </w:p>
    <w:p w14:paraId="44609CEF" w14:textId="77777777" w:rsidR="000B7D7C" w:rsidRPr="000B7D7C" w:rsidRDefault="000B7D7C" w:rsidP="00EE7BB0">
      <w:pPr>
        <w:numPr>
          <w:ilvl w:val="0"/>
          <w:numId w:val="38"/>
        </w:numPr>
        <w:rPr>
          <w:lang w:val="en-IN"/>
        </w:rPr>
      </w:pPr>
      <w:r w:rsidRPr="000B7D7C">
        <w:rPr>
          <w:lang w:val="en-IN"/>
        </w:rPr>
        <w:t xml:space="preserve">Monthly Reporting </w:t>
      </w:r>
    </w:p>
    <w:p w14:paraId="4971668C" w14:textId="77777777" w:rsidR="000B7D7C" w:rsidRPr="000B7D7C" w:rsidRDefault="000B7D7C" w:rsidP="00EE7BB0">
      <w:pPr>
        <w:numPr>
          <w:ilvl w:val="0"/>
          <w:numId w:val="38"/>
        </w:numPr>
        <w:rPr>
          <w:lang w:val="en-IN"/>
        </w:rPr>
      </w:pPr>
      <w:r w:rsidRPr="000B7D7C">
        <w:rPr>
          <w:lang w:val="en-IN"/>
        </w:rPr>
        <w:t xml:space="preserve">Bank Reconciliation </w:t>
      </w:r>
    </w:p>
    <w:p w14:paraId="1E77EE04" w14:textId="77777777" w:rsidR="000B7D7C" w:rsidRPr="000B7D7C" w:rsidRDefault="000B7D7C" w:rsidP="00EE7BB0">
      <w:pPr>
        <w:numPr>
          <w:ilvl w:val="0"/>
          <w:numId w:val="38"/>
        </w:numPr>
        <w:rPr>
          <w:lang w:val="en-IN"/>
        </w:rPr>
      </w:pPr>
      <w:r w:rsidRPr="000B7D7C">
        <w:rPr>
          <w:lang w:val="en-IN"/>
        </w:rPr>
        <w:t xml:space="preserve">Financial Statements </w:t>
      </w:r>
    </w:p>
    <w:p w14:paraId="79F2CB2B" w14:textId="77777777" w:rsidR="000B7D7C" w:rsidRPr="000B7D7C" w:rsidRDefault="000B7D7C" w:rsidP="00EE7BB0">
      <w:pPr>
        <w:numPr>
          <w:ilvl w:val="0"/>
          <w:numId w:val="38"/>
        </w:numPr>
        <w:rPr>
          <w:lang w:val="en-IN"/>
        </w:rPr>
      </w:pPr>
      <w:r w:rsidRPr="000B7D7C">
        <w:rPr>
          <w:lang w:val="en-IN"/>
        </w:rPr>
        <w:t xml:space="preserve">QuickBooks/Xero Support </w:t>
      </w:r>
    </w:p>
    <w:p w14:paraId="726927E7" w14:textId="77777777" w:rsidR="000B7D7C" w:rsidRPr="000B7D7C" w:rsidRDefault="004E3AB3" w:rsidP="000B7D7C">
      <w:pPr>
        <w:rPr>
          <w:lang w:val="en-IN"/>
        </w:rPr>
      </w:pPr>
      <w:r w:rsidRPr="004E3AB3">
        <w:rPr>
          <w:noProof/>
          <w:lang w:val="en-IN"/>
        </w:rPr>
        <w:pict w14:anchorId="2148CDBB">
          <v:rect id="_x0000_i1033" alt="" style="width:431.9pt;height:.05pt;mso-width-percent:0;mso-height-percent:0;mso-width-percent:0;mso-height-percent:0" o:hrpct="957" o:hralign="center" o:hrstd="t" o:hr="t" fillcolor="#a0a0a0" stroked="f"/>
        </w:pict>
      </w:r>
    </w:p>
    <w:p w14:paraId="472CCFB7" w14:textId="77777777" w:rsidR="000B7D7C" w:rsidRPr="000B7D7C" w:rsidRDefault="000B7D7C" w:rsidP="000B7D7C">
      <w:pPr>
        <w:rPr>
          <w:b/>
          <w:bCs/>
          <w:lang w:val="en-IN"/>
        </w:rPr>
      </w:pPr>
      <w:r w:rsidRPr="000B7D7C">
        <w:rPr>
          <w:b/>
          <w:bCs/>
          <w:lang w:val="en-IN"/>
        </w:rPr>
        <w:t>Service 2 — US Tax Preparation</w:t>
      </w:r>
    </w:p>
    <w:p w14:paraId="1D2970A1" w14:textId="77777777" w:rsidR="000B7D7C" w:rsidRPr="000B7D7C" w:rsidRDefault="000B7D7C" w:rsidP="000B7D7C">
      <w:pPr>
        <w:rPr>
          <w:b/>
          <w:bCs/>
          <w:lang w:val="en-IN"/>
        </w:rPr>
      </w:pPr>
      <w:r w:rsidRPr="000B7D7C">
        <w:rPr>
          <w:b/>
          <w:bCs/>
          <w:lang w:val="en-IN"/>
        </w:rPr>
        <w:t>Short Description</w:t>
      </w:r>
    </w:p>
    <w:p w14:paraId="59D29F76" w14:textId="77777777" w:rsidR="000B7D7C" w:rsidRPr="000B7D7C" w:rsidRDefault="000B7D7C" w:rsidP="000B7D7C">
      <w:pPr>
        <w:rPr>
          <w:lang w:val="en-IN"/>
        </w:rPr>
      </w:pPr>
      <w:r w:rsidRPr="000B7D7C">
        <w:rPr>
          <w:lang w:val="en-IN"/>
        </w:rPr>
        <w:t>Professional US tax preparation and compliance support.</w:t>
      </w:r>
    </w:p>
    <w:p w14:paraId="003C5CF2" w14:textId="77777777" w:rsidR="000B7D7C" w:rsidRPr="000B7D7C" w:rsidRDefault="000B7D7C" w:rsidP="000B7D7C">
      <w:pPr>
        <w:rPr>
          <w:b/>
          <w:bCs/>
          <w:lang w:val="en-IN"/>
        </w:rPr>
      </w:pPr>
      <w:r w:rsidRPr="000B7D7C">
        <w:rPr>
          <w:b/>
          <w:bCs/>
          <w:lang w:val="en-IN"/>
        </w:rPr>
        <w:t>Key Features</w:t>
      </w:r>
    </w:p>
    <w:p w14:paraId="26C652AF" w14:textId="77777777" w:rsidR="000B7D7C" w:rsidRPr="000B7D7C" w:rsidRDefault="000B7D7C" w:rsidP="00EE7BB0">
      <w:pPr>
        <w:numPr>
          <w:ilvl w:val="0"/>
          <w:numId w:val="39"/>
        </w:numPr>
        <w:rPr>
          <w:lang w:val="en-IN"/>
        </w:rPr>
      </w:pPr>
      <w:r w:rsidRPr="000B7D7C">
        <w:rPr>
          <w:lang w:val="en-IN"/>
        </w:rPr>
        <w:lastRenderedPageBreak/>
        <w:t xml:space="preserve">Individual Tax Returns </w:t>
      </w:r>
    </w:p>
    <w:p w14:paraId="215EC1D8" w14:textId="77777777" w:rsidR="000B7D7C" w:rsidRPr="000B7D7C" w:rsidRDefault="000B7D7C" w:rsidP="00EE7BB0">
      <w:pPr>
        <w:numPr>
          <w:ilvl w:val="0"/>
          <w:numId w:val="39"/>
        </w:numPr>
        <w:rPr>
          <w:lang w:val="en-IN"/>
        </w:rPr>
      </w:pPr>
      <w:r w:rsidRPr="000B7D7C">
        <w:rPr>
          <w:lang w:val="en-IN"/>
        </w:rPr>
        <w:t xml:space="preserve">Business Tax Returns </w:t>
      </w:r>
    </w:p>
    <w:p w14:paraId="4B3F3B28" w14:textId="77777777" w:rsidR="000B7D7C" w:rsidRPr="000B7D7C" w:rsidRDefault="000B7D7C" w:rsidP="00EE7BB0">
      <w:pPr>
        <w:numPr>
          <w:ilvl w:val="0"/>
          <w:numId w:val="39"/>
        </w:numPr>
        <w:rPr>
          <w:lang w:val="en-IN"/>
        </w:rPr>
      </w:pPr>
      <w:r w:rsidRPr="000B7D7C">
        <w:rPr>
          <w:lang w:val="en-IN"/>
        </w:rPr>
        <w:t xml:space="preserve">Tax Planning </w:t>
      </w:r>
    </w:p>
    <w:p w14:paraId="53CD5681" w14:textId="77777777" w:rsidR="000B7D7C" w:rsidRPr="000B7D7C" w:rsidRDefault="000B7D7C" w:rsidP="00EE7BB0">
      <w:pPr>
        <w:numPr>
          <w:ilvl w:val="0"/>
          <w:numId w:val="39"/>
        </w:numPr>
        <w:rPr>
          <w:lang w:val="en-IN"/>
        </w:rPr>
      </w:pPr>
      <w:r w:rsidRPr="000B7D7C">
        <w:rPr>
          <w:lang w:val="en-IN"/>
        </w:rPr>
        <w:t xml:space="preserve">IRS Compliance </w:t>
      </w:r>
    </w:p>
    <w:p w14:paraId="077C7F10" w14:textId="77777777" w:rsidR="000B7D7C" w:rsidRPr="000B7D7C" w:rsidRDefault="004E3AB3" w:rsidP="000B7D7C">
      <w:pPr>
        <w:rPr>
          <w:lang w:val="en-IN"/>
        </w:rPr>
      </w:pPr>
      <w:r w:rsidRPr="004E3AB3">
        <w:rPr>
          <w:noProof/>
          <w:lang w:val="en-IN"/>
        </w:rPr>
        <w:pict w14:anchorId="57628589">
          <v:rect id="_x0000_i1032" alt="" style="width:431.9pt;height:.05pt;mso-width-percent:0;mso-height-percent:0;mso-width-percent:0;mso-height-percent:0" o:hrpct="957" o:hralign="center" o:hrstd="t" o:hr="t" fillcolor="#a0a0a0" stroked="f"/>
        </w:pict>
      </w:r>
    </w:p>
    <w:p w14:paraId="4E234761" w14:textId="77777777" w:rsidR="000B7D7C" w:rsidRPr="000B7D7C" w:rsidRDefault="000B7D7C" w:rsidP="000B7D7C">
      <w:pPr>
        <w:rPr>
          <w:b/>
          <w:bCs/>
          <w:lang w:val="en-IN"/>
        </w:rPr>
      </w:pPr>
      <w:r w:rsidRPr="000B7D7C">
        <w:rPr>
          <w:b/>
          <w:bCs/>
          <w:lang w:val="en-IN"/>
        </w:rPr>
        <w:t>Service 3 — Virtual CFO Services</w:t>
      </w:r>
    </w:p>
    <w:p w14:paraId="3A76216A" w14:textId="77777777" w:rsidR="000B7D7C" w:rsidRPr="000B7D7C" w:rsidRDefault="000B7D7C" w:rsidP="000B7D7C">
      <w:pPr>
        <w:rPr>
          <w:b/>
          <w:bCs/>
          <w:lang w:val="en-IN"/>
        </w:rPr>
      </w:pPr>
      <w:r w:rsidRPr="000B7D7C">
        <w:rPr>
          <w:b/>
          <w:bCs/>
          <w:lang w:val="en-IN"/>
        </w:rPr>
        <w:t>Short Description</w:t>
      </w:r>
    </w:p>
    <w:p w14:paraId="60ECBCCB" w14:textId="77777777" w:rsidR="000B7D7C" w:rsidRPr="000B7D7C" w:rsidRDefault="000B7D7C" w:rsidP="000B7D7C">
      <w:pPr>
        <w:rPr>
          <w:lang w:val="en-IN"/>
        </w:rPr>
      </w:pPr>
      <w:r w:rsidRPr="000B7D7C">
        <w:rPr>
          <w:lang w:val="en-IN"/>
        </w:rPr>
        <w:t>Strategic financial leadership without full-time CFO costs.</w:t>
      </w:r>
    </w:p>
    <w:p w14:paraId="7513970D" w14:textId="77777777" w:rsidR="000B7D7C" w:rsidRPr="000B7D7C" w:rsidRDefault="000B7D7C" w:rsidP="000B7D7C">
      <w:pPr>
        <w:rPr>
          <w:b/>
          <w:bCs/>
          <w:lang w:val="en-IN"/>
        </w:rPr>
      </w:pPr>
      <w:r w:rsidRPr="000B7D7C">
        <w:rPr>
          <w:b/>
          <w:bCs/>
          <w:lang w:val="en-IN"/>
        </w:rPr>
        <w:t>Key Features</w:t>
      </w:r>
    </w:p>
    <w:p w14:paraId="0B96CFBA" w14:textId="77777777" w:rsidR="000B7D7C" w:rsidRPr="000B7D7C" w:rsidRDefault="000B7D7C" w:rsidP="00EE7BB0">
      <w:pPr>
        <w:numPr>
          <w:ilvl w:val="0"/>
          <w:numId w:val="40"/>
        </w:numPr>
        <w:rPr>
          <w:lang w:val="en-IN"/>
        </w:rPr>
      </w:pPr>
      <w:r w:rsidRPr="000B7D7C">
        <w:rPr>
          <w:lang w:val="en-IN"/>
        </w:rPr>
        <w:t xml:space="preserve">Financial Forecasting </w:t>
      </w:r>
    </w:p>
    <w:p w14:paraId="33ABCBBE" w14:textId="77777777" w:rsidR="000B7D7C" w:rsidRPr="000B7D7C" w:rsidRDefault="000B7D7C" w:rsidP="00EE7BB0">
      <w:pPr>
        <w:numPr>
          <w:ilvl w:val="0"/>
          <w:numId w:val="40"/>
        </w:numPr>
        <w:rPr>
          <w:lang w:val="en-IN"/>
        </w:rPr>
      </w:pPr>
      <w:r w:rsidRPr="000B7D7C">
        <w:rPr>
          <w:lang w:val="en-IN"/>
        </w:rPr>
        <w:t xml:space="preserve">Budget Planning </w:t>
      </w:r>
    </w:p>
    <w:p w14:paraId="60B40233" w14:textId="77777777" w:rsidR="000B7D7C" w:rsidRPr="000B7D7C" w:rsidRDefault="000B7D7C" w:rsidP="00EE7BB0">
      <w:pPr>
        <w:numPr>
          <w:ilvl w:val="0"/>
          <w:numId w:val="40"/>
        </w:numPr>
        <w:rPr>
          <w:lang w:val="en-IN"/>
        </w:rPr>
      </w:pPr>
      <w:r w:rsidRPr="000B7D7C">
        <w:rPr>
          <w:lang w:val="en-IN"/>
        </w:rPr>
        <w:t xml:space="preserve">KPI Reporting </w:t>
      </w:r>
    </w:p>
    <w:p w14:paraId="74C557FC" w14:textId="77777777" w:rsidR="000B7D7C" w:rsidRPr="000B7D7C" w:rsidRDefault="000B7D7C" w:rsidP="00EE7BB0">
      <w:pPr>
        <w:numPr>
          <w:ilvl w:val="0"/>
          <w:numId w:val="40"/>
        </w:numPr>
        <w:rPr>
          <w:lang w:val="en-IN"/>
        </w:rPr>
      </w:pPr>
      <w:r w:rsidRPr="000B7D7C">
        <w:rPr>
          <w:lang w:val="en-IN"/>
        </w:rPr>
        <w:t xml:space="preserve">Growth Strategy </w:t>
      </w:r>
    </w:p>
    <w:p w14:paraId="51CD493E" w14:textId="77777777" w:rsidR="000B7D7C" w:rsidRPr="000B7D7C" w:rsidRDefault="004E3AB3" w:rsidP="000B7D7C">
      <w:pPr>
        <w:rPr>
          <w:lang w:val="en-IN"/>
        </w:rPr>
      </w:pPr>
      <w:r w:rsidRPr="004E3AB3">
        <w:rPr>
          <w:noProof/>
          <w:lang w:val="en-IN"/>
        </w:rPr>
        <w:pict w14:anchorId="208F99E1">
          <v:rect id="_x0000_i1031" alt="" style="width:431.9pt;height:.05pt;mso-width-percent:0;mso-height-percent:0;mso-width-percent:0;mso-height-percent:0" o:hrpct="957" o:hralign="center" o:hrstd="t" o:hr="t" fillcolor="#a0a0a0" stroked="f"/>
        </w:pict>
      </w:r>
    </w:p>
    <w:p w14:paraId="4B7FC28A" w14:textId="77777777" w:rsidR="000B7D7C" w:rsidRPr="000B7D7C" w:rsidRDefault="000B7D7C" w:rsidP="000B7D7C">
      <w:pPr>
        <w:rPr>
          <w:b/>
          <w:bCs/>
          <w:lang w:val="en-IN"/>
        </w:rPr>
      </w:pPr>
      <w:r w:rsidRPr="000B7D7C">
        <w:rPr>
          <w:b/>
          <w:bCs/>
          <w:lang w:val="en-IN"/>
        </w:rPr>
        <w:t>10. Media &amp; Content Assets</w:t>
      </w:r>
    </w:p>
    <w:p w14:paraId="7F56FB00" w14:textId="77777777" w:rsidR="000B7D7C" w:rsidRPr="000B7D7C" w:rsidRDefault="000B7D7C" w:rsidP="000B7D7C">
      <w:pPr>
        <w:rPr>
          <w:b/>
          <w:bCs/>
          <w:lang w:val="en-IN"/>
        </w:rPr>
      </w:pPr>
      <w:r w:rsidRPr="000B7D7C">
        <w:rPr>
          <w:b/>
          <w:bCs/>
          <w:lang w:val="en-IN"/>
        </w:rPr>
        <w:t>Assets Required</w:t>
      </w:r>
    </w:p>
    <w:p w14:paraId="46E82B28" w14:textId="77777777" w:rsidR="000B7D7C" w:rsidRPr="000B7D7C" w:rsidRDefault="000B7D7C" w:rsidP="00EE7BB0">
      <w:pPr>
        <w:numPr>
          <w:ilvl w:val="0"/>
          <w:numId w:val="41"/>
        </w:numPr>
        <w:rPr>
          <w:lang w:val="en-IN"/>
        </w:rPr>
      </w:pPr>
      <w:r w:rsidRPr="000B7D7C">
        <w:rPr>
          <w:lang w:val="en-IN"/>
        </w:rPr>
        <w:t xml:space="preserve">Office Photos </w:t>
      </w:r>
    </w:p>
    <w:p w14:paraId="53CC769F" w14:textId="77777777" w:rsidR="000B7D7C" w:rsidRPr="000B7D7C" w:rsidRDefault="000B7D7C" w:rsidP="00EE7BB0">
      <w:pPr>
        <w:numPr>
          <w:ilvl w:val="0"/>
          <w:numId w:val="41"/>
        </w:numPr>
        <w:rPr>
          <w:lang w:val="en-IN"/>
        </w:rPr>
      </w:pPr>
      <w:r w:rsidRPr="000B7D7C">
        <w:rPr>
          <w:lang w:val="en-IN"/>
        </w:rPr>
        <w:t xml:space="preserve">Team Photos </w:t>
      </w:r>
    </w:p>
    <w:p w14:paraId="65EF8A7A" w14:textId="77777777" w:rsidR="000B7D7C" w:rsidRPr="000B7D7C" w:rsidRDefault="000B7D7C" w:rsidP="00EE7BB0">
      <w:pPr>
        <w:numPr>
          <w:ilvl w:val="0"/>
          <w:numId w:val="41"/>
        </w:numPr>
        <w:rPr>
          <w:lang w:val="en-IN"/>
        </w:rPr>
      </w:pPr>
      <w:r w:rsidRPr="000B7D7C">
        <w:rPr>
          <w:lang w:val="en-IN"/>
        </w:rPr>
        <w:t xml:space="preserve">Client Meeting Images </w:t>
      </w:r>
    </w:p>
    <w:p w14:paraId="31A0468F" w14:textId="77777777" w:rsidR="000B7D7C" w:rsidRPr="000B7D7C" w:rsidRDefault="000B7D7C" w:rsidP="00EE7BB0">
      <w:pPr>
        <w:numPr>
          <w:ilvl w:val="0"/>
          <w:numId w:val="41"/>
        </w:numPr>
        <w:rPr>
          <w:lang w:val="en-IN"/>
        </w:rPr>
      </w:pPr>
      <w:r w:rsidRPr="000B7D7C">
        <w:rPr>
          <w:lang w:val="en-IN"/>
        </w:rPr>
        <w:t xml:space="preserve">Certificates </w:t>
      </w:r>
    </w:p>
    <w:p w14:paraId="6CBFA66D" w14:textId="77777777" w:rsidR="000B7D7C" w:rsidRPr="000B7D7C" w:rsidRDefault="000B7D7C" w:rsidP="00EE7BB0">
      <w:pPr>
        <w:numPr>
          <w:ilvl w:val="0"/>
          <w:numId w:val="41"/>
        </w:numPr>
        <w:rPr>
          <w:lang w:val="en-IN"/>
        </w:rPr>
      </w:pPr>
      <w:r w:rsidRPr="000B7D7C">
        <w:rPr>
          <w:lang w:val="en-IN"/>
        </w:rPr>
        <w:t xml:space="preserve">Awards </w:t>
      </w:r>
    </w:p>
    <w:p w14:paraId="0F609292" w14:textId="77777777" w:rsidR="000B7D7C" w:rsidRPr="000B7D7C" w:rsidRDefault="000B7D7C" w:rsidP="00EE7BB0">
      <w:pPr>
        <w:numPr>
          <w:ilvl w:val="0"/>
          <w:numId w:val="41"/>
        </w:numPr>
        <w:rPr>
          <w:lang w:val="en-IN"/>
        </w:rPr>
      </w:pPr>
      <w:r w:rsidRPr="000B7D7C">
        <w:rPr>
          <w:lang w:val="en-IN"/>
        </w:rPr>
        <w:t xml:space="preserve">Professional Illustrations </w:t>
      </w:r>
    </w:p>
    <w:p w14:paraId="06E39EF8" w14:textId="77777777" w:rsidR="000B7D7C" w:rsidRPr="000B7D7C" w:rsidRDefault="000B7D7C" w:rsidP="00EE7BB0">
      <w:pPr>
        <w:numPr>
          <w:ilvl w:val="0"/>
          <w:numId w:val="41"/>
        </w:numPr>
        <w:rPr>
          <w:lang w:val="en-IN"/>
        </w:rPr>
      </w:pPr>
      <w:r w:rsidRPr="000B7D7C">
        <w:rPr>
          <w:lang w:val="en-IN"/>
        </w:rPr>
        <w:t xml:space="preserve">Client Logos </w:t>
      </w:r>
    </w:p>
    <w:p w14:paraId="65563ED9" w14:textId="77777777" w:rsidR="000B7D7C" w:rsidRPr="000B7D7C" w:rsidRDefault="000B7D7C" w:rsidP="00EE7BB0">
      <w:pPr>
        <w:numPr>
          <w:ilvl w:val="0"/>
          <w:numId w:val="41"/>
        </w:numPr>
        <w:rPr>
          <w:lang w:val="en-IN"/>
        </w:rPr>
      </w:pPr>
      <w:r w:rsidRPr="000B7D7C">
        <w:rPr>
          <w:lang w:val="en-IN"/>
        </w:rPr>
        <w:t xml:space="preserve">Service Icons </w:t>
      </w:r>
    </w:p>
    <w:p w14:paraId="38B5F1DC" w14:textId="77777777" w:rsidR="000B7D7C" w:rsidRPr="000B7D7C" w:rsidRDefault="000B7D7C" w:rsidP="00EE7BB0">
      <w:pPr>
        <w:numPr>
          <w:ilvl w:val="0"/>
          <w:numId w:val="41"/>
        </w:numPr>
        <w:rPr>
          <w:lang w:val="en-IN"/>
        </w:rPr>
      </w:pPr>
      <w:r w:rsidRPr="000B7D7C">
        <w:rPr>
          <w:lang w:val="en-IN"/>
        </w:rPr>
        <w:t xml:space="preserve">Corporate Videos </w:t>
      </w:r>
    </w:p>
    <w:p w14:paraId="370C5565" w14:textId="77777777" w:rsidR="000B7D7C" w:rsidRPr="000B7D7C" w:rsidRDefault="004E3AB3" w:rsidP="000B7D7C">
      <w:pPr>
        <w:rPr>
          <w:lang w:val="en-IN"/>
        </w:rPr>
      </w:pPr>
      <w:r w:rsidRPr="004E3AB3">
        <w:rPr>
          <w:noProof/>
          <w:lang w:val="en-IN"/>
        </w:rPr>
        <w:pict w14:anchorId="765B312F">
          <v:rect id="_x0000_i1030" alt="" style="width:431.9pt;height:.05pt;mso-width-percent:0;mso-height-percent:0;mso-width-percent:0;mso-height-percent:0" o:hrpct="957" o:hralign="center" o:hrstd="t" o:hr="t" fillcolor="#a0a0a0" stroked="f"/>
        </w:pict>
      </w:r>
    </w:p>
    <w:p w14:paraId="6F34E0AD" w14:textId="77777777" w:rsidR="000B7D7C" w:rsidRPr="000B7D7C" w:rsidRDefault="000B7D7C" w:rsidP="000B7D7C">
      <w:pPr>
        <w:rPr>
          <w:b/>
          <w:bCs/>
          <w:lang w:val="en-IN"/>
        </w:rPr>
      </w:pPr>
      <w:r w:rsidRPr="000B7D7C">
        <w:rPr>
          <w:b/>
          <w:bCs/>
          <w:lang w:val="en-IN"/>
        </w:rPr>
        <w:lastRenderedPageBreak/>
        <w:t>11. Functional Requirements</w:t>
      </w:r>
    </w:p>
    <w:p w14:paraId="5A9C36A5" w14:textId="77777777" w:rsidR="000B7D7C" w:rsidRPr="000B7D7C" w:rsidRDefault="000B7D7C" w:rsidP="000B7D7C">
      <w:pPr>
        <w:rPr>
          <w:b/>
          <w:bCs/>
          <w:lang w:val="en-IN"/>
        </w:rPr>
      </w:pPr>
      <w:r w:rsidRPr="000B7D7C">
        <w:rPr>
          <w:b/>
          <w:bCs/>
          <w:lang w:val="en-IN"/>
        </w:rPr>
        <w:t>Required Features</w:t>
      </w:r>
    </w:p>
    <w:p w14:paraId="35E94410" w14:textId="77777777" w:rsidR="000B7D7C" w:rsidRPr="000B7D7C" w:rsidRDefault="000B7D7C" w:rsidP="00EE7BB0">
      <w:pPr>
        <w:numPr>
          <w:ilvl w:val="0"/>
          <w:numId w:val="42"/>
        </w:numPr>
        <w:rPr>
          <w:lang w:val="en-IN"/>
        </w:rPr>
      </w:pPr>
      <w:r w:rsidRPr="000B7D7C">
        <w:rPr>
          <w:lang w:val="en-IN"/>
        </w:rPr>
        <w:t xml:space="preserve">WhatsApp Chat </w:t>
      </w:r>
    </w:p>
    <w:p w14:paraId="50E4F7C6" w14:textId="77777777" w:rsidR="000B7D7C" w:rsidRPr="000B7D7C" w:rsidRDefault="000B7D7C" w:rsidP="00EE7BB0">
      <w:pPr>
        <w:numPr>
          <w:ilvl w:val="0"/>
          <w:numId w:val="42"/>
        </w:numPr>
        <w:rPr>
          <w:lang w:val="en-IN"/>
        </w:rPr>
      </w:pPr>
      <w:r w:rsidRPr="000B7D7C">
        <w:rPr>
          <w:lang w:val="en-IN"/>
        </w:rPr>
        <w:t xml:space="preserve">Admin Panel </w:t>
      </w:r>
    </w:p>
    <w:p w14:paraId="7B023839" w14:textId="77777777" w:rsidR="000B7D7C" w:rsidRPr="000B7D7C" w:rsidRDefault="000B7D7C" w:rsidP="00EE7BB0">
      <w:pPr>
        <w:numPr>
          <w:ilvl w:val="0"/>
          <w:numId w:val="42"/>
        </w:numPr>
        <w:rPr>
          <w:lang w:val="en-IN"/>
        </w:rPr>
      </w:pPr>
      <w:r w:rsidRPr="000B7D7C">
        <w:rPr>
          <w:lang w:val="en-IN"/>
        </w:rPr>
        <w:t xml:space="preserve">CMS / Editable Content </w:t>
      </w:r>
    </w:p>
    <w:p w14:paraId="1F33E5FC" w14:textId="77777777" w:rsidR="000B7D7C" w:rsidRPr="000B7D7C" w:rsidRDefault="000B7D7C" w:rsidP="00EE7BB0">
      <w:pPr>
        <w:numPr>
          <w:ilvl w:val="0"/>
          <w:numId w:val="42"/>
        </w:numPr>
        <w:rPr>
          <w:lang w:val="en-IN"/>
        </w:rPr>
      </w:pPr>
      <w:r w:rsidRPr="000B7D7C">
        <w:rPr>
          <w:lang w:val="en-IN"/>
        </w:rPr>
        <w:t xml:space="preserve">Blog System </w:t>
      </w:r>
    </w:p>
    <w:p w14:paraId="250AB104" w14:textId="77777777" w:rsidR="000B7D7C" w:rsidRPr="000B7D7C" w:rsidRDefault="000B7D7C" w:rsidP="00EE7BB0">
      <w:pPr>
        <w:numPr>
          <w:ilvl w:val="0"/>
          <w:numId w:val="42"/>
        </w:numPr>
        <w:rPr>
          <w:lang w:val="en-IN"/>
        </w:rPr>
      </w:pPr>
      <w:r w:rsidRPr="000B7D7C">
        <w:rPr>
          <w:lang w:val="en-IN"/>
        </w:rPr>
        <w:t xml:space="preserve">Newsletter Integration </w:t>
      </w:r>
    </w:p>
    <w:p w14:paraId="2635B056" w14:textId="77777777" w:rsidR="000B7D7C" w:rsidRPr="000B7D7C" w:rsidRDefault="000B7D7C" w:rsidP="000B7D7C">
      <w:pPr>
        <w:rPr>
          <w:b/>
          <w:bCs/>
          <w:lang w:val="en-IN"/>
        </w:rPr>
      </w:pPr>
      <w:r w:rsidRPr="000B7D7C">
        <w:rPr>
          <w:b/>
          <w:bCs/>
          <w:lang w:val="en-IN"/>
        </w:rPr>
        <w:t>Not Required</w:t>
      </w:r>
    </w:p>
    <w:p w14:paraId="74BA8A76" w14:textId="77777777" w:rsidR="000B7D7C" w:rsidRPr="000B7D7C" w:rsidRDefault="000B7D7C" w:rsidP="00EE7BB0">
      <w:pPr>
        <w:numPr>
          <w:ilvl w:val="0"/>
          <w:numId w:val="43"/>
        </w:numPr>
        <w:rPr>
          <w:lang w:val="en-IN"/>
        </w:rPr>
      </w:pPr>
      <w:r w:rsidRPr="000B7D7C">
        <w:rPr>
          <w:lang w:val="en-IN"/>
        </w:rPr>
        <w:t xml:space="preserve">Contact Form </w:t>
      </w:r>
    </w:p>
    <w:p w14:paraId="335ECC0D" w14:textId="77777777" w:rsidR="000B7D7C" w:rsidRPr="000B7D7C" w:rsidRDefault="000B7D7C" w:rsidP="00EE7BB0">
      <w:pPr>
        <w:numPr>
          <w:ilvl w:val="0"/>
          <w:numId w:val="43"/>
        </w:numPr>
        <w:rPr>
          <w:lang w:val="en-IN"/>
        </w:rPr>
      </w:pPr>
      <w:r w:rsidRPr="000B7D7C">
        <w:rPr>
          <w:lang w:val="en-IN"/>
        </w:rPr>
        <w:t xml:space="preserve">Appointment Booking </w:t>
      </w:r>
    </w:p>
    <w:p w14:paraId="56C6D9E0" w14:textId="77777777" w:rsidR="000B7D7C" w:rsidRPr="000B7D7C" w:rsidRDefault="000B7D7C" w:rsidP="00EE7BB0">
      <w:pPr>
        <w:numPr>
          <w:ilvl w:val="0"/>
          <w:numId w:val="43"/>
        </w:numPr>
        <w:rPr>
          <w:lang w:val="en-IN"/>
        </w:rPr>
      </w:pPr>
      <w:r w:rsidRPr="000B7D7C">
        <w:rPr>
          <w:lang w:val="en-IN"/>
        </w:rPr>
        <w:t xml:space="preserve">Payment Gateway </w:t>
      </w:r>
    </w:p>
    <w:p w14:paraId="25A14756" w14:textId="77777777" w:rsidR="000B7D7C" w:rsidRPr="000B7D7C" w:rsidRDefault="000B7D7C" w:rsidP="00EE7BB0">
      <w:pPr>
        <w:numPr>
          <w:ilvl w:val="0"/>
          <w:numId w:val="43"/>
        </w:numPr>
        <w:rPr>
          <w:lang w:val="en-IN"/>
        </w:rPr>
      </w:pPr>
      <w:r w:rsidRPr="000B7D7C">
        <w:rPr>
          <w:lang w:val="en-IN"/>
        </w:rPr>
        <w:t xml:space="preserve">User Login </w:t>
      </w:r>
    </w:p>
    <w:p w14:paraId="373A635E" w14:textId="77777777" w:rsidR="000B7D7C" w:rsidRPr="000B7D7C" w:rsidRDefault="000B7D7C" w:rsidP="00EE7BB0">
      <w:pPr>
        <w:numPr>
          <w:ilvl w:val="0"/>
          <w:numId w:val="43"/>
        </w:numPr>
        <w:rPr>
          <w:lang w:val="en-IN"/>
        </w:rPr>
      </w:pPr>
      <w:r w:rsidRPr="000B7D7C">
        <w:rPr>
          <w:lang w:val="en-IN"/>
        </w:rPr>
        <w:t xml:space="preserve">Multi-language Support </w:t>
      </w:r>
    </w:p>
    <w:p w14:paraId="5602DEAB" w14:textId="77777777" w:rsidR="000B7D7C" w:rsidRPr="000B7D7C" w:rsidRDefault="000B7D7C" w:rsidP="000B7D7C">
      <w:pPr>
        <w:rPr>
          <w:b/>
          <w:bCs/>
          <w:lang w:val="en-IN"/>
        </w:rPr>
      </w:pPr>
      <w:r w:rsidRPr="000B7D7C">
        <w:rPr>
          <w:b/>
          <w:bCs/>
          <w:lang w:val="en-IN"/>
        </w:rPr>
        <w:t>Email Hosting</w:t>
      </w:r>
    </w:p>
    <w:p w14:paraId="472537F0" w14:textId="77777777" w:rsidR="000B7D7C" w:rsidRPr="000B7D7C" w:rsidRDefault="000B7D7C" w:rsidP="000B7D7C">
      <w:pPr>
        <w:rPr>
          <w:lang w:val="en-IN"/>
        </w:rPr>
      </w:pPr>
      <w:r w:rsidRPr="000B7D7C">
        <w:rPr>
          <w:lang w:val="en-IN"/>
        </w:rPr>
        <w:t>Business Email Setup Required: No</w:t>
      </w:r>
    </w:p>
    <w:p w14:paraId="79DFC8A7" w14:textId="77777777" w:rsidR="000B7D7C" w:rsidRPr="000B7D7C" w:rsidRDefault="004E3AB3" w:rsidP="000B7D7C">
      <w:pPr>
        <w:rPr>
          <w:lang w:val="en-IN"/>
        </w:rPr>
      </w:pPr>
      <w:r w:rsidRPr="004E3AB3">
        <w:rPr>
          <w:noProof/>
          <w:lang w:val="en-IN"/>
        </w:rPr>
        <w:pict w14:anchorId="162537AC">
          <v:rect id="_x0000_i1029" alt="" style="width:431.9pt;height:.05pt;mso-width-percent:0;mso-height-percent:0;mso-width-percent:0;mso-height-percent:0" o:hrpct="957" o:hralign="center" o:hrstd="t" o:hr="t" fillcolor="#a0a0a0" stroked="f"/>
        </w:pict>
      </w:r>
    </w:p>
    <w:p w14:paraId="1921A00A" w14:textId="77777777" w:rsidR="000B7D7C" w:rsidRPr="000B7D7C" w:rsidRDefault="000B7D7C" w:rsidP="000B7D7C">
      <w:pPr>
        <w:rPr>
          <w:b/>
          <w:bCs/>
          <w:lang w:val="en-IN"/>
        </w:rPr>
      </w:pPr>
      <w:r w:rsidRPr="000B7D7C">
        <w:rPr>
          <w:b/>
          <w:bCs/>
          <w:lang w:val="en-IN"/>
        </w:rPr>
        <w:t>12. Domain &amp; Hosting Details</w:t>
      </w:r>
    </w:p>
    <w:p w14:paraId="3A054C5E" w14:textId="77777777" w:rsidR="000B7D7C" w:rsidRPr="000B7D7C" w:rsidRDefault="000B7D7C" w:rsidP="000B7D7C">
      <w:pPr>
        <w:rPr>
          <w:b/>
          <w:bCs/>
          <w:lang w:val="en-IN"/>
        </w:rPr>
      </w:pPr>
      <w:r w:rsidRPr="000B7D7C">
        <w:rPr>
          <w:b/>
          <w:bCs/>
          <w:lang w:val="en-IN"/>
        </w:rPr>
        <w:t>Existing Domain</w:t>
      </w:r>
    </w:p>
    <w:p w14:paraId="784F767B" w14:textId="77777777" w:rsidR="000B7D7C" w:rsidRPr="000B7D7C" w:rsidRDefault="000B7D7C" w:rsidP="000B7D7C">
      <w:pPr>
        <w:rPr>
          <w:lang w:val="en-IN"/>
        </w:rPr>
      </w:pPr>
      <w:r w:rsidRPr="000B7D7C">
        <w:rPr>
          <w:lang w:val="en-IN"/>
        </w:rPr>
        <w:t>thenexsphereglobal.com</w:t>
      </w:r>
    </w:p>
    <w:p w14:paraId="1B813FB3" w14:textId="77777777" w:rsidR="000B7D7C" w:rsidRPr="000B7D7C" w:rsidRDefault="000B7D7C" w:rsidP="000B7D7C">
      <w:pPr>
        <w:rPr>
          <w:b/>
          <w:bCs/>
          <w:lang w:val="en-IN"/>
        </w:rPr>
      </w:pPr>
      <w:r w:rsidRPr="000B7D7C">
        <w:rPr>
          <w:b/>
          <w:bCs/>
          <w:lang w:val="en-IN"/>
        </w:rPr>
        <w:t>Domain Provider</w:t>
      </w:r>
    </w:p>
    <w:p w14:paraId="487588F9" w14:textId="77777777" w:rsidR="000B7D7C" w:rsidRPr="000B7D7C" w:rsidRDefault="000B7D7C" w:rsidP="000B7D7C">
      <w:pPr>
        <w:rPr>
          <w:lang w:val="en-IN"/>
        </w:rPr>
      </w:pPr>
      <w:hyperlink r:id="rId10" w:tgtFrame="_blank" w:history="1">
        <w:r w:rsidRPr="000B7D7C">
          <w:rPr>
            <w:rStyle w:val="Hyperlink"/>
            <w:lang w:val="en-IN"/>
          </w:rPr>
          <w:t>Hostinger</w:t>
        </w:r>
      </w:hyperlink>
    </w:p>
    <w:p w14:paraId="60149537" w14:textId="77777777" w:rsidR="000B7D7C" w:rsidRPr="000B7D7C" w:rsidRDefault="000B7D7C" w:rsidP="000B7D7C">
      <w:pPr>
        <w:rPr>
          <w:b/>
          <w:bCs/>
          <w:lang w:val="en-IN"/>
        </w:rPr>
      </w:pPr>
      <w:r w:rsidRPr="000B7D7C">
        <w:rPr>
          <w:b/>
          <w:bCs/>
          <w:lang w:val="en-IN"/>
        </w:rPr>
        <w:t>Hosting Provider</w:t>
      </w:r>
    </w:p>
    <w:p w14:paraId="10AD5A3E" w14:textId="77777777" w:rsidR="000B7D7C" w:rsidRPr="000B7D7C" w:rsidRDefault="000B7D7C" w:rsidP="000B7D7C">
      <w:pPr>
        <w:rPr>
          <w:lang w:val="en-IN"/>
        </w:rPr>
      </w:pPr>
      <w:r w:rsidRPr="000B7D7C">
        <w:rPr>
          <w:lang w:val="en-IN"/>
        </w:rPr>
        <w:t>(To be confirmed)</w:t>
      </w:r>
    </w:p>
    <w:p w14:paraId="656BA848" w14:textId="77777777" w:rsidR="000B7D7C" w:rsidRPr="000B7D7C" w:rsidRDefault="000B7D7C" w:rsidP="000B7D7C">
      <w:pPr>
        <w:rPr>
          <w:b/>
          <w:bCs/>
          <w:lang w:val="en-IN"/>
        </w:rPr>
      </w:pPr>
      <w:r w:rsidRPr="000B7D7C">
        <w:rPr>
          <w:b/>
          <w:bCs/>
          <w:lang w:val="en-IN"/>
        </w:rPr>
        <w:t>Access Available</w:t>
      </w:r>
    </w:p>
    <w:p w14:paraId="6E23AEFD" w14:textId="77777777" w:rsidR="000B7D7C" w:rsidRPr="000B7D7C" w:rsidRDefault="000B7D7C" w:rsidP="000B7D7C">
      <w:pPr>
        <w:rPr>
          <w:lang w:val="en-IN"/>
        </w:rPr>
      </w:pPr>
      <w:r w:rsidRPr="000B7D7C">
        <w:rPr>
          <w:lang w:val="en-IN"/>
        </w:rPr>
        <w:t>Yes</w:t>
      </w:r>
    </w:p>
    <w:p w14:paraId="69FD2222" w14:textId="77777777" w:rsidR="000B7D7C" w:rsidRPr="000B7D7C" w:rsidRDefault="004E3AB3" w:rsidP="000B7D7C">
      <w:pPr>
        <w:rPr>
          <w:lang w:val="en-IN"/>
        </w:rPr>
      </w:pPr>
      <w:r w:rsidRPr="004E3AB3">
        <w:rPr>
          <w:noProof/>
          <w:lang w:val="en-IN"/>
        </w:rPr>
        <w:pict w14:anchorId="7D4320D3">
          <v:rect id="_x0000_i1028" alt="" style="width:431.9pt;height:.05pt;mso-width-percent:0;mso-height-percent:0;mso-width-percent:0;mso-height-percent:0" o:hrpct="957" o:hralign="center" o:hrstd="t" o:hr="t" fillcolor="#a0a0a0" stroked="f"/>
        </w:pict>
      </w:r>
    </w:p>
    <w:p w14:paraId="2F1366DE" w14:textId="77777777" w:rsidR="000B7D7C" w:rsidRPr="000B7D7C" w:rsidRDefault="000B7D7C" w:rsidP="000B7D7C">
      <w:pPr>
        <w:rPr>
          <w:b/>
          <w:bCs/>
          <w:lang w:val="en-IN"/>
        </w:rPr>
      </w:pPr>
      <w:r w:rsidRPr="000B7D7C">
        <w:rPr>
          <w:b/>
          <w:bCs/>
          <w:lang w:val="en-IN"/>
        </w:rPr>
        <w:lastRenderedPageBreak/>
        <w:t>13. Legal &amp; Policy Pages</w:t>
      </w:r>
    </w:p>
    <w:p w14:paraId="165E176F" w14:textId="77777777" w:rsidR="000B7D7C" w:rsidRPr="000B7D7C" w:rsidRDefault="000B7D7C" w:rsidP="000B7D7C">
      <w:pPr>
        <w:rPr>
          <w:b/>
          <w:bCs/>
          <w:lang w:val="en-IN"/>
        </w:rPr>
      </w:pPr>
      <w:r w:rsidRPr="000B7D7C">
        <w:rPr>
          <w:b/>
          <w:bCs/>
          <w:lang w:val="en-IN"/>
        </w:rPr>
        <w:t>Required Legal Pages</w:t>
      </w:r>
    </w:p>
    <w:p w14:paraId="32B5CD6C" w14:textId="77777777" w:rsidR="000B7D7C" w:rsidRPr="000B7D7C" w:rsidRDefault="000B7D7C" w:rsidP="00EE7BB0">
      <w:pPr>
        <w:numPr>
          <w:ilvl w:val="0"/>
          <w:numId w:val="44"/>
        </w:numPr>
        <w:rPr>
          <w:lang w:val="en-IN"/>
        </w:rPr>
      </w:pPr>
      <w:r w:rsidRPr="000B7D7C">
        <w:rPr>
          <w:lang w:val="en-IN"/>
        </w:rPr>
        <w:t xml:space="preserve">Privacy Policy </w:t>
      </w:r>
    </w:p>
    <w:p w14:paraId="039688BF" w14:textId="77777777" w:rsidR="000B7D7C" w:rsidRPr="000B7D7C" w:rsidRDefault="000B7D7C" w:rsidP="00EE7BB0">
      <w:pPr>
        <w:numPr>
          <w:ilvl w:val="0"/>
          <w:numId w:val="44"/>
        </w:numPr>
        <w:rPr>
          <w:lang w:val="en-IN"/>
        </w:rPr>
      </w:pPr>
      <w:r w:rsidRPr="000B7D7C">
        <w:rPr>
          <w:lang w:val="en-IN"/>
        </w:rPr>
        <w:t xml:space="preserve">Terms &amp; Conditions </w:t>
      </w:r>
    </w:p>
    <w:p w14:paraId="4108B910" w14:textId="77777777" w:rsidR="000B7D7C" w:rsidRPr="000B7D7C" w:rsidRDefault="000B7D7C" w:rsidP="00EE7BB0">
      <w:pPr>
        <w:numPr>
          <w:ilvl w:val="0"/>
          <w:numId w:val="44"/>
        </w:numPr>
        <w:rPr>
          <w:lang w:val="en-IN"/>
        </w:rPr>
      </w:pPr>
      <w:r w:rsidRPr="000B7D7C">
        <w:rPr>
          <w:lang w:val="en-IN"/>
        </w:rPr>
        <w:t xml:space="preserve">Refund Policy </w:t>
      </w:r>
    </w:p>
    <w:p w14:paraId="06B08511" w14:textId="77777777" w:rsidR="000B7D7C" w:rsidRPr="000B7D7C" w:rsidRDefault="000B7D7C" w:rsidP="00EE7BB0">
      <w:pPr>
        <w:numPr>
          <w:ilvl w:val="0"/>
          <w:numId w:val="44"/>
        </w:numPr>
        <w:rPr>
          <w:lang w:val="en-IN"/>
        </w:rPr>
      </w:pPr>
      <w:r w:rsidRPr="000B7D7C">
        <w:rPr>
          <w:lang w:val="en-IN"/>
        </w:rPr>
        <w:t xml:space="preserve">Cookie Policy </w:t>
      </w:r>
    </w:p>
    <w:p w14:paraId="3CED8005" w14:textId="77777777" w:rsidR="000B7D7C" w:rsidRPr="000B7D7C" w:rsidRDefault="004E3AB3" w:rsidP="000B7D7C">
      <w:pPr>
        <w:rPr>
          <w:lang w:val="en-IN"/>
        </w:rPr>
      </w:pPr>
      <w:r w:rsidRPr="004E3AB3">
        <w:rPr>
          <w:noProof/>
          <w:lang w:val="en-IN"/>
        </w:rPr>
        <w:pict w14:anchorId="040C8173">
          <v:rect id="_x0000_i1027" alt="" style="width:431.9pt;height:.05pt;mso-width-percent:0;mso-height-percent:0;mso-width-percent:0;mso-height-percent:0" o:hrpct="957" o:hralign="center" o:hrstd="t" o:hr="t" fillcolor="#a0a0a0" stroked="f"/>
        </w:pict>
      </w:r>
    </w:p>
    <w:p w14:paraId="7E55050C" w14:textId="77777777" w:rsidR="000B7D7C" w:rsidRPr="000B7D7C" w:rsidRDefault="000B7D7C" w:rsidP="000B7D7C">
      <w:pPr>
        <w:rPr>
          <w:b/>
          <w:bCs/>
          <w:lang w:val="en-IN"/>
        </w:rPr>
      </w:pPr>
      <w:r w:rsidRPr="000B7D7C">
        <w:rPr>
          <w:b/>
          <w:bCs/>
          <w:lang w:val="en-IN"/>
        </w:rPr>
        <w:t>14. Technical Preferences</w:t>
      </w:r>
    </w:p>
    <w:p w14:paraId="1EAF9745" w14:textId="77777777" w:rsidR="000B7D7C" w:rsidRPr="000B7D7C" w:rsidRDefault="000B7D7C" w:rsidP="000B7D7C">
      <w:pPr>
        <w:rPr>
          <w:b/>
          <w:bCs/>
          <w:lang w:val="en-IN"/>
        </w:rPr>
      </w:pPr>
      <w:r w:rsidRPr="000B7D7C">
        <w:rPr>
          <w:b/>
          <w:bCs/>
          <w:lang w:val="en-IN"/>
        </w:rPr>
        <w:t>Preferred Tech Stack</w:t>
      </w:r>
    </w:p>
    <w:p w14:paraId="4462B3FE" w14:textId="77777777" w:rsidR="000B7D7C" w:rsidRPr="000B7D7C" w:rsidRDefault="000B7D7C" w:rsidP="00EE7BB0">
      <w:pPr>
        <w:numPr>
          <w:ilvl w:val="0"/>
          <w:numId w:val="45"/>
        </w:numPr>
        <w:rPr>
          <w:lang w:val="en-IN"/>
        </w:rPr>
      </w:pPr>
      <w:r w:rsidRPr="000B7D7C">
        <w:rPr>
          <w:lang w:val="en-IN"/>
        </w:rPr>
        <w:t xml:space="preserve">Next.js + Tailwind CSS </w:t>
      </w:r>
    </w:p>
    <w:p w14:paraId="199FE846" w14:textId="77777777" w:rsidR="000B7D7C" w:rsidRPr="000B7D7C" w:rsidRDefault="000B7D7C" w:rsidP="000B7D7C">
      <w:pPr>
        <w:rPr>
          <w:b/>
          <w:bCs/>
          <w:lang w:val="en-IN"/>
        </w:rPr>
      </w:pPr>
      <w:r w:rsidRPr="000B7D7C">
        <w:rPr>
          <w:b/>
          <w:bCs/>
          <w:lang w:val="en-IN"/>
        </w:rPr>
        <w:t>Mobile-first Design</w:t>
      </w:r>
    </w:p>
    <w:p w14:paraId="269E8678" w14:textId="77777777" w:rsidR="000B7D7C" w:rsidRPr="000B7D7C" w:rsidRDefault="000B7D7C" w:rsidP="000B7D7C">
      <w:pPr>
        <w:rPr>
          <w:lang w:val="en-IN"/>
        </w:rPr>
      </w:pPr>
      <w:r w:rsidRPr="000B7D7C">
        <w:rPr>
          <w:lang w:val="en-IN"/>
        </w:rPr>
        <w:t>Yes</w:t>
      </w:r>
    </w:p>
    <w:p w14:paraId="2A99768C" w14:textId="77777777" w:rsidR="000B7D7C" w:rsidRPr="000B7D7C" w:rsidRDefault="000B7D7C" w:rsidP="000B7D7C">
      <w:pPr>
        <w:rPr>
          <w:b/>
          <w:bCs/>
          <w:lang w:val="en-IN"/>
        </w:rPr>
      </w:pPr>
      <w:r w:rsidRPr="000B7D7C">
        <w:rPr>
          <w:b/>
          <w:bCs/>
          <w:lang w:val="en-IN"/>
        </w:rPr>
        <w:t>Dark Mode</w:t>
      </w:r>
    </w:p>
    <w:p w14:paraId="5C65A13D" w14:textId="77777777" w:rsidR="000B7D7C" w:rsidRPr="000B7D7C" w:rsidRDefault="000B7D7C" w:rsidP="000B7D7C">
      <w:pPr>
        <w:rPr>
          <w:lang w:val="en-IN"/>
        </w:rPr>
      </w:pPr>
      <w:r w:rsidRPr="000B7D7C">
        <w:rPr>
          <w:lang w:val="en-IN"/>
        </w:rPr>
        <w:t>Optional</w:t>
      </w:r>
    </w:p>
    <w:p w14:paraId="41E78CD5" w14:textId="77777777" w:rsidR="000B7D7C" w:rsidRPr="000B7D7C" w:rsidRDefault="004E3AB3" w:rsidP="000B7D7C">
      <w:pPr>
        <w:rPr>
          <w:lang w:val="en-IN"/>
        </w:rPr>
      </w:pPr>
      <w:r w:rsidRPr="004E3AB3">
        <w:rPr>
          <w:noProof/>
          <w:lang w:val="en-IN"/>
        </w:rPr>
        <w:pict w14:anchorId="67919C84">
          <v:rect id="_x0000_i1026" alt="" style="width:431.9pt;height:.05pt;mso-width-percent:0;mso-height-percent:0;mso-width-percent:0;mso-height-percent:0" o:hrpct="957" o:hralign="center" o:hrstd="t" o:hr="t" fillcolor="#a0a0a0" stroked="f"/>
        </w:pict>
      </w:r>
    </w:p>
    <w:p w14:paraId="6B12A1E4" w14:textId="5CCE5067" w:rsidR="000B7D7C" w:rsidRPr="000B7D7C" w:rsidRDefault="000B7D7C" w:rsidP="000B7D7C">
      <w:pPr>
        <w:rPr>
          <w:b/>
          <w:bCs/>
          <w:lang w:val="en-IN"/>
        </w:rPr>
      </w:pPr>
      <w:r w:rsidRPr="000B7D7C">
        <w:rPr>
          <w:b/>
          <w:bCs/>
          <w:lang w:val="en-IN"/>
        </w:rPr>
        <w:t xml:space="preserve">15. Timeline </w:t>
      </w:r>
    </w:p>
    <w:p w14:paraId="44D991DA" w14:textId="77777777" w:rsidR="000B7D7C" w:rsidRPr="000B7D7C" w:rsidRDefault="000B7D7C" w:rsidP="000B7D7C">
      <w:pPr>
        <w:rPr>
          <w:b/>
          <w:bCs/>
          <w:lang w:val="en-IN"/>
        </w:rPr>
      </w:pPr>
      <w:r w:rsidRPr="000B7D7C">
        <w:rPr>
          <w:b/>
          <w:bCs/>
          <w:lang w:val="en-IN"/>
        </w:rPr>
        <w:t>Expected Launch Date</w:t>
      </w:r>
    </w:p>
    <w:p w14:paraId="69BD32EE" w14:textId="77777777" w:rsidR="000B7D7C" w:rsidRPr="000B7D7C" w:rsidRDefault="000B7D7C" w:rsidP="000B7D7C">
      <w:pPr>
        <w:rPr>
          <w:lang w:val="en-IN"/>
        </w:rPr>
      </w:pPr>
      <w:r w:rsidRPr="000B7D7C">
        <w:rPr>
          <w:lang w:val="en-IN"/>
        </w:rPr>
        <w:t>Within 30–45 Days</w:t>
      </w:r>
    </w:p>
    <w:p w14:paraId="622B0636" w14:textId="77777777" w:rsidR="000B7D7C" w:rsidRPr="000B7D7C" w:rsidRDefault="004E3AB3" w:rsidP="000B7D7C">
      <w:pPr>
        <w:rPr>
          <w:lang w:val="en-IN"/>
        </w:rPr>
      </w:pPr>
      <w:r w:rsidRPr="004E3AB3">
        <w:rPr>
          <w:noProof/>
          <w:lang w:val="en-IN"/>
        </w:rPr>
        <w:pict w14:anchorId="353F822B">
          <v:rect id="_x0000_i1025" alt="" style="width:431.9pt;height:.05pt;mso-width-percent:0;mso-height-percent:0;mso-width-percent:0;mso-height-percent:0" o:hrpct="957" o:hralign="center" o:hrstd="t" o:hr="t" fillcolor="#a0a0a0" stroked="f"/>
        </w:pict>
      </w:r>
    </w:p>
    <w:p w14:paraId="279A3CFB" w14:textId="77777777" w:rsidR="000B7D7C" w:rsidRPr="000B7D7C" w:rsidRDefault="000B7D7C" w:rsidP="000B7D7C">
      <w:pPr>
        <w:rPr>
          <w:b/>
          <w:bCs/>
          <w:lang w:val="en-IN"/>
        </w:rPr>
      </w:pPr>
      <w:r w:rsidRPr="000B7D7C">
        <w:rPr>
          <w:b/>
          <w:bCs/>
          <w:lang w:val="en-IN"/>
        </w:rPr>
        <w:t>16. Final Notes / Additional Instructions</w:t>
      </w:r>
    </w:p>
    <w:p w14:paraId="632237DB" w14:textId="77777777" w:rsidR="000B7D7C" w:rsidRPr="000B7D7C" w:rsidRDefault="000B7D7C" w:rsidP="00EE7BB0">
      <w:pPr>
        <w:numPr>
          <w:ilvl w:val="0"/>
          <w:numId w:val="46"/>
        </w:numPr>
        <w:rPr>
          <w:lang w:val="en-IN"/>
        </w:rPr>
      </w:pPr>
      <w:r w:rsidRPr="000B7D7C">
        <w:rPr>
          <w:lang w:val="en-IN"/>
        </w:rPr>
        <w:t xml:space="preserve">Website should reflect a premium international accounting firm </w:t>
      </w:r>
    </w:p>
    <w:p w14:paraId="32C5C21F" w14:textId="77777777" w:rsidR="000B7D7C" w:rsidRPr="000B7D7C" w:rsidRDefault="000B7D7C" w:rsidP="00EE7BB0">
      <w:pPr>
        <w:numPr>
          <w:ilvl w:val="0"/>
          <w:numId w:val="46"/>
        </w:numPr>
        <w:rPr>
          <w:lang w:val="en-IN"/>
        </w:rPr>
      </w:pPr>
      <w:r w:rsidRPr="000B7D7C">
        <w:rPr>
          <w:lang w:val="en-IN"/>
        </w:rPr>
        <w:t xml:space="preserve">Strong trust-building sections are required </w:t>
      </w:r>
    </w:p>
    <w:p w14:paraId="67B4F8E0" w14:textId="77777777" w:rsidR="000B7D7C" w:rsidRPr="000B7D7C" w:rsidRDefault="000B7D7C" w:rsidP="00EE7BB0">
      <w:pPr>
        <w:numPr>
          <w:ilvl w:val="0"/>
          <w:numId w:val="46"/>
        </w:numPr>
        <w:rPr>
          <w:lang w:val="en-IN"/>
        </w:rPr>
      </w:pPr>
      <w:r w:rsidRPr="000B7D7C">
        <w:rPr>
          <w:lang w:val="en-IN"/>
        </w:rPr>
        <w:t xml:space="preserve">SEO-friendly structure and content </w:t>
      </w:r>
    </w:p>
    <w:p w14:paraId="24BC8C82" w14:textId="77777777" w:rsidR="000B7D7C" w:rsidRPr="000B7D7C" w:rsidRDefault="000B7D7C" w:rsidP="00EE7BB0">
      <w:pPr>
        <w:numPr>
          <w:ilvl w:val="0"/>
          <w:numId w:val="46"/>
        </w:numPr>
        <w:rPr>
          <w:lang w:val="en-IN"/>
        </w:rPr>
      </w:pPr>
      <w:r w:rsidRPr="000B7D7C">
        <w:rPr>
          <w:lang w:val="en-IN"/>
        </w:rPr>
        <w:t xml:space="preserve">Fast-loading and fully responsive design </w:t>
      </w:r>
    </w:p>
    <w:p w14:paraId="7067169D" w14:textId="77777777" w:rsidR="000B7D7C" w:rsidRPr="000B7D7C" w:rsidRDefault="000B7D7C" w:rsidP="00EE7BB0">
      <w:pPr>
        <w:numPr>
          <w:ilvl w:val="0"/>
          <w:numId w:val="46"/>
        </w:numPr>
        <w:rPr>
          <w:lang w:val="en-IN"/>
        </w:rPr>
      </w:pPr>
      <w:r w:rsidRPr="000B7D7C">
        <w:rPr>
          <w:lang w:val="en-IN"/>
        </w:rPr>
        <w:t xml:space="preserve">Modern animations and smooth UI transitions </w:t>
      </w:r>
    </w:p>
    <w:p w14:paraId="3DDB7880" w14:textId="77777777" w:rsidR="000B7D7C" w:rsidRPr="000B7D7C" w:rsidRDefault="000B7D7C" w:rsidP="00EE7BB0">
      <w:pPr>
        <w:numPr>
          <w:ilvl w:val="0"/>
          <w:numId w:val="46"/>
        </w:numPr>
        <w:rPr>
          <w:lang w:val="en-IN"/>
        </w:rPr>
      </w:pPr>
      <w:r w:rsidRPr="000B7D7C">
        <w:rPr>
          <w:lang w:val="en-IN"/>
        </w:rPr>
        <w:t xml:space="preserve">Conversion-focused call-to-actions </w:t>
      </w:r>
    </w:p>
    <w:p w14:paraId="27AA9CE5" w14:textId="77777777" w:rsidR="000B7D7C" w:rsidRPr="000B7D7C" w:rsidRDefault="000B7D7C" w:rsidP="00EE7BB0">
      <w:pPr>
        <w:numPr>
          <w:ilvl w:val="0"/>
          <w:numId w:val="46"/>
        </w:numPr>
        <w:rPr>
          <w:lang w:val="en-IN"/>
        </w:rPr>
      </w:pPr>
      <w:r w:rsidRPr="000B7D7C">
        <w:rPr>
          <w:lang w:val="en-IN"/>
        </w:rPr>
        <w:lastRenderedPageBreak/>
        <w:t xml:space="preserve">Professional blog section for authority building </w:t>
      </w:r>
    </w:p>
    <w:p w14:paraId="5751C13A" w14:textId="77777777" w:rsidR="000B7D7C" w:rsidRPr="000B7D7C" w:rsidRDefault="000B7D7C" w:rsidP="00EE7BB0">
      <w:pPr>
        <w:numPr>
          <w:ilvl w:val="0"/>
          <w:numId w:val="46"/>
        </w:numPr>
        <w:rPr>
          <w:lang w:val="en-IN"/>
        </w:rPr>
      </w:pPr>
      <w:r w:rsidRPr="000B7D7C">
        <w:rPr>
          <w:lang w:val="en-IN"/>
        </w:rPr>
        <w:t>Clean and minimal corporate aesthetics preferred</w:t>
      </w:r>
    </w:p>
    <w:p w14:paraId="280C3B01" w14:textId="77777777" w:rsidR="00807E17" w:rsidRPr="000B7D7C" w:rsidRDefault="00807E17" w:rsidP="000B7D7C"/>
    <w:sectPr w:rsidR="00807E17" w:rsidRPr="000B7D7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B92A0" w14:textId="77777777" w:rsidR="004E3AB3" w:rsidRDefault="004E3AB3">
      <w:pPr>
        <w:spacing w:line="240" w:lineRule="auto"/>
      </w:pPr>
      <w:r>
        <w:separator/>
      </w:r>
    </w:p>
  </w:endnote>
  <w:endnote w:type="continuationSeparator" w:id="0">
    <w:p w14:paraId="1D3C7179" w14:textId="77777777" w:rsidR="004E3AB3" w:rsidRDefault="004E3A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6F163" w14:textId="77777777" w:rsidR="004E3AB3" w:rsidRDefault="004E3AB3">
      <w:pPr>
        <w:spacing w:after="0"/>
      </w:pPr>
      <w:r>
        <w:separator/>
      </w:r>
    </w:p>
  </w:footnote>
  <w:footnote w:type="continuationSeparator" w:id="0">
    <w:p w14:paraId="41F9AB11" w14:textId="77777777" w:rsidR="004E3AB3" w:rsidRDefault="004E3AB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4DB038E"/>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11478"/>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A44A7"/>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117C9"/>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D1F68"/>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91EEB"/>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873A1"/>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A2FEB"/>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8410D"/>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72D5F"/>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C34B4"/>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25A26"/>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22AEE"/>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729A0"/>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31AFD"/>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F66F5"/>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C79AF"/>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440DA"/>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ED78AB"/>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F7216"/>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DD098A"/>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CC2979"/>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E504E"/>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C7229"/>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6D0F47"/>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32144"/>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0302E7"/>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772DB"/>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AC5875"/>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940A2B"/>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E95536"/>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6F0B0B"/>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4D3233"/>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1C2F15"/>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C21A1F"/>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094561"/>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CE31A0"/>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DC1E1F"/>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890ACE"/>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23190"/>
    <w:multiLevelType w:val="multilevel"/>
    <w:tmpl w:val="96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89765">
    <w:abstractNumId w:val="5"/>
  </w:num>
  <w:num w:numId="2" w16cid:durableId="303782905">
    <w:abstractNumId w:val="3"/>
  </w:num>
  <w:num w:numId="3" w16cid:durableId="1739666785">
    <w:abstractNumId w:val="2"/>
  </w:num>
  <w:num w:numId="4" w16cid:durableId="1624573449">
    <w:abstractNumId w:val="4"/>
  </w:num>
  <w:num w:numId="5" w16cid:durableId="286473381">
    <w:abstractNumId w:val="1"/>
  </w:num>
  <w:num w:numId="6" w16cid:durableId="599290379">
    <w:abstractNumId w:val="0"/>
  </w:num>
  <w:num w:numId="7" w16cid:durableId="2058626604">
    <w:abstractNumId w:val="32"/>
  </w:num>
  <w:num w:numId="8" w16cid:durableId="346903093">
    <w:abstractNumId w:val="13"/>
  </w:num>
  <w:num w:numId="9" w16cid:durableId="121315056">
    <w:abstractNumId w:val="6"/>
  </w:num>
  <w:num w:numId="10" w16cid:durableId="1895896621">
    <w:abstractNumId w:val="8"/>
  </w:num>
  <w:num w:numId="11" w16cid:durableId="1284380817">
    <w:abstractNumId w:val="40"/>
  </w:num>
  <w:num w:numId="12" w16cid:durableId="354767853">
    <w:abstractNumId w:val="20"/>
  </w:num>
  <w:num w:numId="13" w16cid:durableId="841235049">
    <w:abstractNumId w:val="44"/>
  </w:num>
  <w:num w:numId="14" w16cid:durableId="1034765192">
    <w:abstractNumId w:val="17"/>
  </w:num>
  <w:num w:numId="15" w16cid:durableId="1724257354">
    <w:abstractNumId w:val="7"/>
  </w:num>
  <w:num w:numId="16" w16cid:durableId="607002389">
    <w:abstractNumId w:val="16"/>
  </w:num>
  <w:num w:numId="17" w16cid:durableId="250745364">
    <w:abstractNumId w:val="22"/>
  </w:num>
  <w:num w:numId="18" w16cid:durableId="900167203">
    <w:abstractNumId w:val="23"/>
  </w:num>
  <w:num w:numId="19" w16cid:durableId="1973241866">
    <w:abstractNumId w:val="42"/>
  </w:num>
  <w:num w:numId="20" w16cid:durableId="40175251">
    <w:abstractNumId w:val="39"/>
  </w:num>
  <w:num w:numId="21" w16cid:durableId="169637077">
    <w:abstractNumId w:val="38"/>
  </w:num>
  <w:num w:numId="22" w16cid:durableId="465313556">
    <w:abstractNumId w:val="33"/>
  </w:num>
  <w:num w:numId="23" w16cid:durableId="573785489">
    <w:abstractNumId w:val="9"/>
  </w:num>
  <w:num w:numId="24" w16cid:durableId="1501045971">
    <w:abstractNumId w:val="11"/>
  </w:num>
  <w:num w:numId="25" w16cid:durableId="1060782943">
    <w:abstractNumId w:val="43"/>
  </w:num>
  <w:num w:numId="26" w16cid:durableId="843129174">
    <w:abstractNumId w:val="27"/>
  </w:num>
  <w:num w:numId="27" w16cid:durableId="997882736">
    <w:abstractNumId w:val="12"/>
  </w:num>
  <w:num w:numId="28" w16cid:durableId="806750397">
    <w:abstractNumId w:val="36"/>
  </w:num>
  <w:num w:numId="29" w16cid:durableId="724642450">
    <w:abstractNumId w:val="45"/>
  </w:num>
  <w:num w:numId="30" w16cid:durableId="1464351962">
    <w:abstractNumId w:val="35"/>
  </w:num>
  <w:num w:numId="31" w16cid:durableId="1963337954">
    <w:abstractNumId w:val="28"/>
  </w:num>
  <w:num w:numId="32" w16cid:durableId="1671103312">
    <w:abstractNumId w:val="14"/>
  </w:num>
  <w:num w:numId="33" w16cid:durableId="875508120">
    <w:abstractNumId w:val="26"/>
  </w:num>
  <w:num w:numId="34" w16cid:durableId="1580097598">
    <w:abstractNumId w:val="37"/>
  </w:num>
  <w:num w:numId="35" w16cid:durableId="1673333664">
    <w:abstractNumId w:val="41"/>
  </w:num>
  <w:num w:numId="36" w16cid:durableId="496190635">
    <w:abstractNumId w:val="24"/>
  </w:num>
  <w:num w:numId="37" w16cid:durableId="293947795">
    <w:abstractNumId w:val="10"/>
  </w:num>
  <w:num w:numId="38" w16cid:durableId="1469936008">
    <w:abstractNumId w:val="34"/>
  </w:num>
  <w:num w:numId="39" w16cid:durableId="1603566233">
    <w:abstractNumId w:val="29"/>
  </w:num>
  <w:num w:numId="40" w16cid:durableId="1121265243">
    <w:abstractNumId w:val="15"/>
  </w:num>
  <w:num w:numId="41" w16cid:durableId="665942028">
    <w:abstractNumId w:val="18"/>
  </w:num>
  <w:num w:numId="42" w16cid:durableId="2042120368">
    <w:abstractNumId w:val="25"/>
  </w:num>
  <w:num w:numId="43" w16cid:durableId="1510177748">
    <w:abstractNumId w:val="31"/>
  </w:num>
  <w:num w:numId="44" w16cid:durableId="946814333">
    <w:abstractNumId w:val="30"/>
  </w:num>
  <w:num w:numId="45" w16cid:durableId="516424774">
    <w:abstractNumId w:val="21"/>
  </w:num>
  <w:num w:numId="46" w16cid:durableId="376785537">
    <w:abstractNumId w:val="1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693"/>
    <w:rsid w:val="0006063C"/>
    <w:rsid w:val="000B7D7C"/>
    <w:rsid w:val="0015074B"/>
    <w:rsid w:val="00291FAE"/>
    <w:rsid w:val="0029639D"/>
    <w:rsid w:val="00326F90"/>
    <w:rsid w:val="004E3AB3"/>
    <w:rsid w:val="005048B0"/>
    <w:rsid w:val="00596942"/>
    <w:rsid w:val="00807E17"/>
    <w:rsid w:val="00881965"/>
    <w:rsid w:val="0088778D"/>
    <w:rsid w:val="00AA1D8D"/>
    <w:rsid w:val="00B47730"/>
    <w:rsid w:val="00CB0664"/>
    <w:rsid w:val="00E3526B"/>
    <w:rsid w:val="00EE7BB0"/>
    <w:rsid w:val="00FC693F"/>
    <w:rsid w:val="3FBD2588"/>
    <w:rsid w:val="F7D7CC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94D06"/>
  <w14:defaultImageDpi w14:val="300"/>
  <w15:docId w15:val="{96D8771B-D54D-4A6F-A7C9-013E7970A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5048B0"/>
    <w:rPr>
      <w:color w:val="0000FF" w:themeColor="hyperlink"/>
      <w:u w:val="single"/>
    </w:rPr>
  </w:style>
  <w:style w:type="character" w:styleId="UnresolvedMention">
    <w:name w:val="Unresolved Mention"/>
    <w:basedOn w:val="DefaultParagraphFont"/>
    <w:uiPriority w:val="99"/>
    <w:semiHidden/>
    <w:unhideWhenUsed/>
    <w:rsid w:val="00504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rmaninollp.com?utm_source=chatgpt.com" TargetMode="External"/><Relationship Id="rId3" Type="http://schemas.openxmlformats.org/officeDocument/2006/relationships/settings" Target="settings.xml"/><Relationship Id="rId7" Type="http://schemas.openxmlformats.org/officeDocument/2006/relationships/hyperlink" Target="https://www.bdo.global?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hostinger.com?utm_source=chatgpt.com" TargetMode="External"/><Relationship Id="rId4" Type="http://schemas.openxmlformats.org/officeDocument/2006/relationships/webSettings" Target="webSettings.xml"/><Relationship Id="rId9" Type="http://schemas.openxmlformats.org/officeDocument/2006/relationships/hyperlink" Target="https://www.citrincooperman.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1186</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Microsoft Office User</cp:lastModifiedBy>
  <cp:revision>3</cp:revision>
  <dcterms:created xsi:type="dcterms:W3CDTF">2026-05-27T06:00:00Z</dcterms:created>
  <dcterms:modified xsi:type="dcterms:W3CDTF">2026-05-27T06:17:00Z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